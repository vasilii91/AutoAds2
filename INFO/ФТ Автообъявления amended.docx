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Java 11.6.0.0 -->
  <w:body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lineRule="auto"/>
        <w:jc w:val="center"/>
      </w:pPr>
      <w:r>
        <w:rPr>
          <w:b/>
          <w:bCs/>
          <w:sz w:val="52"/>
          <w:szCs w:val="52"/>
          <w:rtl w:val="0"/>
        </w:rPr>
        <w:t>ОПИСАНИЕ</w:t>
      </w:r>
      <w:r>
        <w:rPr>
          <w:b/>
          <w:bCs/>
          <w:sz w:val="52"/>
          <w:szCs w:val="52"/>
          <w:rtl w:val="0"/>
        </w:rPr>
        <w:t xml:space="preserve"> </w:t>
      </w:r>
      <w:r>
        <w:rPr>
          <w:b/>
          <w:bCs/>
          <w:sz w:val="52"/>
          <w:szCs w:val="52"/>
          <w:rtl w:val="0"/>
        </w:rPr>
        <w:t>ПРИЛОЖЕНИЯ</w:t>
      </w:r>
      <w:r>
        <w:rPr>
          <w:b/>
          <w:bCs/>
          <w:sz w:val="52"/>
          <w:szCs w:val="52"/>
          <w:rtl w:val="0"/>
        </w:rPr>
        <w:t xml:space="preserve"> </w:t>
      </w: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lineRule="auto"/>
        <w:jc w:val="center"/>
        <w:rPr>
          <w:b/>
          <w:bCs/>
          <w:sz w:val="52"/>
          <w:szCs w:val="52"/>
        </w:rPr>
      </w:pP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lineRule="auto"/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  <w:rtl w:val="0"/>
        </w:rPr>
        <w:t>«</w:t>
      </w:r>
      <w:r>
        <w:rPr>
          <w:b/>
          <w:bCs/>
          <w:sz w:val="52"/>
          <w:szCs w:val="52"/>
          <w:rtl w:val="0"/>
        </w:rPr>
        <w:t>АВТООБЪЯВЛЕНИЯ</w:t>
      </w:r>
      <w:r>
        <w:rPr>
          <w:b/>
          <w:bCs/>
          <w:sz w:val="52"/>
          <w:szCs w:val="52"/>
          <w:rtl w:val="0"/>
        </w:rPr>
        <w:t>»</w:t>
      </w: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lineRule="auto"/>
        <w:jc w:val="center"/>
        <w:rPr>
          <w:b/>
          <w:bCs/>
          <w:sz w:val="52"/>
          <w:szCs w:val="52"/>
        </w:rPr>
      </w:pP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lineRule="auto"/>
        <w:jc w:val="center"/>
        <w:rPr>
          <w:sz w:val="52"/>
          <w:szCs w:val="52"/>
        </w:rPr>
      </w:pPr>
      <w:r>
        <w:rPr>
          <w:sz w:val="52"/>
          <w:szCs w:val="52"/>
          <w:rtl w:val="0"/>
        </w:rPr>
        <w:t>для</w:t>
      </w:r>
      <w:r>
        <w:rPr>
          <w:sz w:val="52"/>
          <w:szCs w:val="52"/>
          <w:rtl w:val="0"/>
        </w:rPr>
        <w:t xml:space="preserve"> </w:t>
      </w:r>
      <w:r>
        <w:rPr>
          <w:sz w:val="52"/>
          <w:szCs w:val="52"/>
          <w:rtl w:val="0"/>
        </w:rPr>
        <w:t>iPhone</w:t>
      </w:r>
      <w:r>
        <w:rPr>
          <w:sz w:val="52"/>
          <w:szCs w:val="52"/>
          <w:rtl w:val="0"/>
        </w:rPr>
        <w:t xml:space="preserve"> </w:t>
      </w:r>
      <w:r>
        <w:rPr>
          <w:sz w:val="52"/>
          <w:szCs w:val="52"/>
          <w:rtl w:val="0"/>
        </w:rPr>
        <w:t>и</w:t>
      </w:r>
      <w:r>
        <w:rPr>
          <w:sz w:val="52"/>
          <w:szCs w:val="52"/>
          <w:rtl w:val="0"/>
        </w:rPr>
        <w:t xml:space="preserve"> </w:t>
      </w:r>
      <w:r>
        <w:rPr>
          <w:sz w:val="52"/>
          <w:szCs w:val="52"/>
          <w:rtl w:val="0"/>
        </w:rPr>
        <w:t>Android</w:t>
      </w: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lineRule="auto"/>
        <w:jc w:val="center"/>
        <w:rPr>
          <w:sz w:val="52"/>
          <w:szCs w:val="52"/>
        </w:rPr>
      </w:pP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lineRule="auto"/>
        <w:jc w:val="center"/>
        <w:rPr>
          <w:sz w:val="52"/>
          <w:szCs w:val="52"/>
        </w:rPr>
      </w:pP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lineRule="auto"/>
        <w:jc w:val="center"/>
        <w:rPr>
          <w:sz w:val="52"/>
          <w:szCs w:val="52"/>
        </w:rPr>
      </w:pP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lineRule="auto"/>
        <w:jc w:val="center"/>
        <w:rPr>
          <w:sz w:val="52"/>
          <w:szCs w:val="52"/>
        </w:rPr>
      </w:pP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lineRule="auto"/>
        <w:jc w:val="center"/>
        <w:rPr>
          <w:sz w:val="52"/>
          <w:szCs w:val="52"/>
        </w:rPr>
      </w:pP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lineRule="auto"/>
        <w:jc w:val="center"/>
        <w:rPr>
          <w:sz w:val="52"/>
          <w:szCs w:val="52"/>
        </w:rPr>
      </w:pP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lineRule="auto"/>
        <w:jc w:val="center"/>
        <w:rPr>
          <w:sz w:val="52"/>
          <w:szCs w:val="52"/>
        </w:rPr>
      </w:pP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lineRule="auto"/>
        <w:jc w:val="center"/>
        <w:rPr>
          <w:sz w:val="52"/>
          <w:szCs w:val="52"/>
        </w:rPr>
      </w:pP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lineRule="auto"/>
        <w:jc w:val="center"/>
        <w:rPr>
          <w:sz w:val="52"/>
          <w:szCs w:val="52"/>
        </w:rPr>
      </w:pP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lineRule="auto"/>
        <w:jc w:val="center"/>
        <w:rPr>
          <w:sz w:val="52"/>
          <w:szCs w:val="52"/>
        </w:rPr>
      </w:pP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lineRule="auto"/>
        <w:jc w:val="center"/>
        <w:rPr>
          <w:sz w:val="52"/>
          <w:szCs w:val="52"/>
        </w:rPr>
      </w:pP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lineRule="auto"/>
        <w:jc w:val="center"/>
        <w:rPr>
          <w:sz w:val="52"/>
          <w:szCs w:val="52"/>
        </w:rPr>
      </w:pP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lineRule="auto"/>
        <w:jc w:val="center"/>
        <w:rPr>
          <w:sz w:val="52"/>
          <w:szCs w:val="52"/>
        </w:rPr>
      </w:pP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lineRule="auto"/>
        <w:jc w:val="center"/>
        <w:rPr>
          <w:sz w:val="52"/>
          <w:szCs w:val="52"/>
        </w:rPr>
      </w:pP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lineRule="auto"/>
        <w:jc w:val="center"/>
        <w:rPr>
          <w:sz w:val="52"/>
          <w:szCs w:val="52"/>
        </w:rPr>
      </w:pP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lineRule="auto"/>
        <w:jc w:val="center"/>
        <w:rPr>
          <w:sz w:val="52"/>
          <w:szCs w:val="52"/>
        </w:rPr>
      </w:pP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lineRule="auto"/>
        <w:jc w:val="center"/>
        <w:rPr>
          <w:sz w:val="52"/>
          <w:szCs w:val="52"/>
        </w:rPr>
      </w:pP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lineRule="auto"/>
        <w:rPr>
          <w:sz w:val="52"/>
          <w:szCs w:val="52"/>
        </w:rPr>
      </w:pP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rtl w:val="0"/>
        </w:rPr>
        <w:t>Цель</w:t>
      </w: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lineRule="auto"/>
      </w:pPr>
      <w:r>
        <w:rPr>
          <w:rtl w:val="0"/>
        </w:rPr>
        <w:t>Доступ</w:t>
      </w:r>
      <w:r>
        <w:rPr>
          <w:rtl w:val="0"/>
        </w:rPr>
        <w:t xml:space="preserve"> </w:t>
      </w:r>
      <w:r>
        <w:rPr>
          <w:rtl w:val="0"/>
        </w:rPr>
        <w:t>к</w:t>
      </w:r>
      <w:r>
        <w:rPr>
          <w:rtl w:val="0"/>
        </w:rPr>
        <w:t xml:space="preserve"> </w:t>
      </w:r>
      <w:r>
        <w:rPr>
          <w:rtl w:val="0"/>
        </w:rPr>
        <w:t>сервису</w:t>
      </w:r>
      <w:r>
        <w:rPr>
          <w:rtl w:val="0"/>
        </w:rPr>
        <w:t xml:space="preserve"> «</w:t>
      </w:r>
      <w:r>
        <w:rPr>
          <w:rtl w:val="0"/>
        </w:rPr>
        <w:t>Автообъявления</w:t>
      </w:r>
      <w:r>
        <w:rPr>
          <w:rtl w:val="0"/>
        </w:rPr>
        <w:t xml:space="preserve">» </w:t>
      </w:r>
      <w:r>
        <w:rPr>
          <w:rtl w:val="0"/>
        </w:rPr>
        <w:t>через</w:t>
      </w:r>
      <w:r>
        <w:rPr>
          <w:rtl w:val="0"/>
        </w:rPr>
        <w:t xml:space="preserve"> </w:t>
      </w:r>
      <w:r>
        <w:rPr>
          <w:rtl w:val="0"/>
        </w:rPr>
        <w:t>приложения</w:t>
      </w:r>
      <w:r>
        <w:rPr>
          <w:rtl w:val="0"/>
        </w:rPr>
        <w:t xml:space="preserve"> </w:t>
      </w:r>
      <w:r>
        <w:rPr>
          <w:rtl w:val="0"/>
        </w:rPr>
        <w:t>для</w:t>
      </w:r>
      <w:r>
        <w:rPr>
          <w:rtl w:val="0"/>
        </w:rPr>
        <w:t xml:space="preserve"> </w:t>
      </w:r>
      <w:r>
        <w:rPr>
          <w:rtl w:val="0"/>
        </w:rPr>
        <w:t>мобильных</w:t>
      </w:r>
      <w:r>
        <w:rPr>
          <w:rtl w:val="0"/>
        </w:rPr>
        <w:t xml:space="preserve"> </w:t>
      </w:r>
      <w:r>
        <w:rPr>
          <w:rtl w:val="0"/>
        </w:rPr>
        <w:t>устройств</w:t>
      </w:r>
      <w:r>
        <w:rPr>
          <w:rtl w:val="0"/>
        </w:rPr>
        <w:t>.</w:t>
      </w: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lineRule="auto"/>
      </w:pP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rtl w:val="0"/>
        </w:rPr>
        <w:t>Задача</w:t>
      </w: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lineRule="auto"/>
      </w:pPr>
      <w:r>
        <w:rPr>
          <w:rtl w:val="0"/>
        </w:rPr>
        <w:t>Сделать</w:t>
      </w:r>
      <w:r>
        <w:rPr>
          <w:rtl w:val="0"/>
        </w:rPr>
        <w:t xml:space="preserve"> </w:t>
      </w:r>
      <w:r>
        <w:rPr>
          <w:rtl w:val="0"/>
        </w:rPr>
        <w:t>приложения</w:t>
      </w:r>
      <w:r>
        <w:rPr>
          <w:rtl w:val="0"/>
        </w:rPr>
        <w:t xml:space="preserve"> </w:t>
      </w:r>
      <w:r>
        <w:rPr>
          <w:rtl w:val="0"/>
        </w:rPr>
        <w:t>iPhone</w:t>
      </w:r>
      <w:r>
        <w:rPr>
          <w:rtl w:val="0"/>
        </w:rPr>
        <w:t xml:space="preserve"> </w:t>
      </w:r>
      <w:r>
        <w:rPr>
          <w:rtl w:val="0"/>
        </w:rPr>
        <w:t>и</w:t>
      </w:r>
      <w:r>
        <w:rPr>
          <w:rtl w:val="0"/>
        </w:rPr>
        <w:t xml:space="preserve"> </w:t>
      </w:r>
      <w:r>
        <w:rPr>
          <w:rtl w:val="0"/>
        </w:rPr>
        <w:t>Android</w:t>
      </w:r>
      <w:r>
        <w:rPr>
          <w:rtl w:val="0"/>
        </w:rPr>
        <w:t xml:space="preserve"> </w:t>
      </w:r>
      <w:r>
        <w:rPr>
          <w:rtl w:val="0"/>
        </w:rPr>
        <w:t>для</w:t>
      </w:r>
      <w:r>
        <w:rPr>
          <w:rtl w:val="0"/>
        </w:rPr>
        <w:t xml:space="preserve"> </w:t>
      </w:r>
      <w:r>
        <w:rPr>
          <w:rtl w:val="0"/>
        </w:rPr>
        <w:t>сервиса</w:t>
      </w:r>
      <w:r>
        <w:rPr>
          <w:rtl w:val="0"/>
        </w:rPr>
        <w:t xml:space="preserve"> «</w:t>
      </w:r>
      <w:r>
        <w:rPr>
          <w:rtl w:val="0"/>
        </w:rPr>
        <w:t>Автообъявления</w:t>
      </w:r>
      <w:r>
        <w:rPr>
          <w:rtl w:val="0"/>
        </w:rPr>
        <w:t xml:space="preserve">» </w:t>
      </w:r>
      <w:r>
        <w:rPr>
          <w:rtl w:val="0"/>
        </w:rPr>
        <w:t>в</w:t>
      </w:r>
      <w:r>
        <w:rPr>
          <w:rtl w:val="0"/>
        </w:rPr>
        <w:t xml:space="preserve"> </w:t>
      </w:r>
      <w:r>
        <w:rPr>
          <w:rtl w:val="0"/>
        </w:rPr>
        <w:t>следующих</w:t>
      </w:r>
      <w:r>
        <w:rPr>
          <w:rtl w:val="0"/>
        </w:rPr>
        <w:t xml:space="preserve"> </w:t>
      </w:r>
      <w:r>
        <w:rPr>
          <w:rtl w:val="0"/>
        </w:rPr>
        <w:t>регионах</w:t>
      </w:r>
      <w:r>
        <w:rPr>
          <w:rtl w:val="0"/>
        </w:rPr>
        <w:t>:</w:t>
      </w: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lineRule="auto"/>
      </w:pPr>
      <w:r>
        <w:rPr>
          <w:rtl w:val="0"/>
        </w:rPr>
        <w:t>Челябинск</w:t>
      </w:r>
      <w:r>
        <w:rPr>
          <w:rtl w:val="0"/>
        </w:rPr>
        <w:t xml:space="preserve"> - </w:t>
      </w:r>
      <w:r>
        <w:rPr>
          <w:rtl w:val="0"/>
        </w:rPr>
        <w:t>autochel</w:t>
      </w:r>
      <w:r>
        <w:rPr>
          <w:rtl w:val="0"/>
        </w:rPr>
        <w:t>.</w:t>
      </w:r>
      <w:r>
        <w:rPr>
          <w:rtl w:val="0"/>
        </w:rPr>
        <w:t>ru</w:t>
      </w:r>
      <w:r>
        <w:rPr>
          <w:rtl w:val="0"/>
        </w:rPr>
        <w:t>/</w:t>
      </w:r>
      <w:r>
        <w:rPr>
          <w:rtl w:val="0"/>
        </w:rPr>
        <w:t>car</w:t>
      </w:r>
      <w:r>
        <w:rPr>
          <w:rtl w:val="0"/>
        </w:rPr>
        <w:t xml:space="preserve">/ </w:t>
      </w: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lineRule="auto"/>
      </w:pPr>
      <w:r>
        <w:rPr>
          <w:rtl w:val="0"/>
        </w:rPr>
        <w:t>Уфа</w:t>
      </w:r>
      <w:r>
        <w:rPr>
          <w:rtl w:val="0"/>
        </w:rPr>
        <w:t xml:space="preserve"> - 102</w:t>
      </w:r>
      <w:r>
        <w:rPr>
          <w:rtl w:val="0"/>
        </w:rPr>
        <w:t>km</w:t>
      </w:r>
      <w:r>
        <w:rPr>
          <w:rtl w:val="0"/>
        </w:rPr>
        <w:t>.</w:t>
      </w:r>
      <w:r>
        <w:rPr>
          <w:rtl w:val="0"/>
        </w:rPr>
        <w:t>ru</w:t>
      </w:r>
      <w:r>
        <w:rPr>
          <w:rtl w:val="0"/>
        </w:rPr>
        <w:t>/</w:t>
      </w:r>
      <w:r>
        <w:rPr>
          <w:rtl w:val="0"/>
        </w:rPr>
        <w:t>car</w:t>
      </w:r>
      <w:r>
        <w:rPr>
          <w:rtl w:val="0"/>
        </w:rPr>
        <w:t>/</w:t>
      </w: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lineRule="auto"/>
      </w:pPr>
      <w:r>
        <w:rPr>
          <w:rtl w:val="0"/>
        </w:rPr>
        <w:t>Ростов</w:t>
      </w:r>
      <w:r>
        <w:rPr>
          <w:rtl w:val="0"/>
        </w:rPr>
        <w:t>-</w:t>
      </w:r>
      <w:r>
        <w:rPr>
          <w:rtl w:val="0"/>
        </w:rPr>
        <w:t>на</w:t>
      </w:r>
      <w:r>
        <w:rPr>
          <w:rtl w:val="0"/>
        </w:rPr>
        <w:t>-</w:t>
      </w:r>
      <w:r>
        <w:rPr>
          <w:rtl w:val="0"/>
        </w:rPr>
        <w:t>Дону</w:t>
      </w:r>
      <w:r>
        <w:rPr>
          <w:rtl w:val="0"/>
        </w:rPr>
        <w:t xml:space="preserve"> - 161</w:t>
      </w:r>
      <w:r>
        <w:rPr>
          <w:rtl w:val="0"/>
        </w:rPr>
        <w:t>auto</w:t>
      </w:r>
      <w:r>
        <w:rPr>
          <w:rtl w:val="0"/>
        </w:rPr>
        <w:t>.</w:t>
      </w:r>
      <w:r>
        <w:rPr>
          <w:rtl w:val="0"/>
        </w:rPr>
        <w:t>ru</w:t>
      </w:r>
      <w:r>
        <w:rPr>
          <w:rtl w:val="0"/>
        </w:rPr>
        <w:t>/</w:t>
      </w:r>
      <w:r>
        <w:rPr>
          <w:rtl w:val="0"/>
        </w:rPr>
        <w:t>car</w:t>
      </w:r>
      <w:r>
        <w:rPr>
          <w:rtl w:val="0"/>
        </w:rPr>
        <w:t xml:space="preserve">/ </w:t>
      </w: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lineRule="auto"/>
      </w:pPr>
      <w:r>
        <w:rPr>
          <w:rtl w:val="0"/>
        </w:rPr>
        <w:t>Тюмень</w:t>
      </w:r>
      <w:r>
        <w:rPr>
          <w:rtl w:val="0"/>
        </w:rPr>
        <w:t xml:space="preserve"> - 72</w:t>
      </w:r>
      <w:r>
        <w:rPr>
          <w:rtl w:val="0"/>
        </w:rPr>
        <w:t>avto</w:t>
      </w:r>
      <w:r>
        <w:rPr>
          <w:rtl w:val="0"/>
        </w:rPr>
        <w:t>.</w:t>
      </w:r>
      <w:r>
        <w:rPr>
          <w:rtl w:val="0"/>
        </w:rPr>
        <w:t>ru</w:t>
      </w:r>
      <w:r>
        <w:rPr>
          <w:rtl w:val="0"/>
        </w:rPr>
        <w:t>/</w:t>
      </w:r>
      <w:r>
        <w:rPr>
          <w:rtl w:val="0"/>
        </w:rPr>
        <w:t>car</w:t>
      </w:r>
      <w:r>
        <w:rPr>
          <w:rtl w:val="0"/>
        </w:rPr>
        <w:t>/</w:t>
      </w: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lineRule="auto"/>
      </w:pPr>
      <w:r>
        <w:rPr>
          <w:rtl w:val="0"/>
        </w:rPr>
        <w:t>Пермь</w:t>
      </w:r>
      <w:r>
        <w:rPr>
          <w:rtl w:val="0"/>
        </w:rPr>
        <w:t xml:space="preserve"> - </w:t>
      </w:r>
      <w:r>
        <w:rPr>
          <w:rtl w:val="0"/>
        </w:rPr>
        <w:t>avto</w:t>
      </w:r>
      <w:r>
        <w:rPr>
          <w:rtl w:val="0"/>
        </w:rPr>
        <w:t>59.</w:t>
      </w:r>
      <w:r>
        <w:rPr>
          <w:rtl w:val="0"/>
        </w:rPr>
        <w:t>ru</w:t>
      </w:r>
      <w:r>
        <w:rPr>
          <w:rtl w:val="0"/>
        </w:rPr>
        <w:t>/</w:t>
      </w:r>
      <w:r>
        <w:rPr>
          <w:rtl w:val="0"/>
        </w:rPr>
        <w:t>car</w:t>
      </w:r>
      <w:r>
        <w:rPr>
          <w:rtl w:val="0"/>
        </w:rPr>
        <w:t>/</w:t>
      </w: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lineRule="auto"/>
      </w:pPr>
      <w:r>
        <w:rPr>
          <w:rtl w:val="0"/>
        </w:rPr>
        <w:t>Самара</w:t>
      </w:r>
      <w:r>
        <w:rPr>
          <w:rtl w:val="0"/>
        </w:rPr>
        <w:t xml:space="preserve"> - </w:t>
      </w:r>
      <w:r>
        <w:rPr>
          <w:rtl w:val="0"/>
        </w:rPr>
        <w:t>doroga</w:t>
      </w:r>
      <w:r>
        <w:rPr>
          <w:rtl w:val="0"/>
        </w:rPr>
        <w:t>63.</w:t>
      </w:r>
      <w:r>
        <w:rPr>
          <w:rtl w:val="0"/>
        </w:rPr>
        <w:t>ru</w:t>
      </w:r>
      <w:r>
        <w:rPr>
          <w:rtl w:val="0"/>
        </w:rPr>
        <w:t>/</w:t>
      </w:r>
      <w:r>
        <w:rPr>
          <w:rtl w:val="0"/>
        </w:rPr>
        <w:t>car</w:t>
      </w:r>
      <w:r>
        <w:rPr>
          <w:rtl w:val="0"/>
        </w:rPr>
        <w:t>/</w:t>
      </w: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lineRule="auto"/>
      </w:pPr>
      <w:r>
        <w:rPr>
          <w:rtl w:val="0"/>
        </w:rPr>
        <w:t>Волгоград</w:t>
      </w:r>
      <w:r>
        <w:rPr>
          <w:rtl w:val="0"/>
        </w:rPr>
        <w:t xml:space="preserve"> - 34</w:t>
      </w:r>
      <w:r>
        <w:rPr>
          <w:rtl w:val="0"/>
        </w:rPr>
        <w:t>auto</w:t>
      </w:r>
      <w:r>
        <w:rPr>
          <w:rtl w:val="0"/>
        </w:rPr>
        <w:t>.</w:t>
      </w:r>
      <w:r>
        <w:rPr>
          <w:rtl w:val="0"/>
        </w:rPr>
        <w:t>ru</w:t>
      </w:r>
      <w:r>
        <w:rPr>
          <w:rtl w:val="0"/>
        </w:rPr>
        <w:t>/</w:t>
      </w:r>
      <w:r>
        <w:rPr>
          <w:rtl w:val="0"/>
        </w:rPr>
        <w:t>car</w:t>
      </w:r>
      <w:r>
        <w:rPr>
          <w:rtl w:val="0"/>
        </w:rPr>
        <w:t>/</w:t>
      </w: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lineRule="auto"/>
      </w:pPr>
      <w:r>
        <w:rPr>
          <w:rtl w:val="0"/>
        </w:rPr>
        <w:t>Казань</w:t>
      </w:r>
      <w:r>
        <w:rPr>
          <w:rtl w:val="0"/>
        </w:rPr>
        <w:t xml:space="preserve"> - 116</w:t>
      </w:r>
      <w:r>
        <w:rPr>
          <w:rtl w:val="0"/>
        </w:rPr>
        <w:t>auto</w:t>
      </w:r>
      <w:r>
        <w:rPr>
          <w:rtl w:val="0"/>
        </w:rPr>
        <w:t>.</w:t>
      </w:r>
      <w:r>
        <w:rPr>
          <w:rtl w:val="0"/>
        </w:rPr>
        <w:t>ru</w:t>
      </w:r>
      <w:r>
        <w:rPr>
          <w:rtl w:val="0"/>
        </w:rPr>
        <w:t>/</w:t>
      </w:r>
      <w:r>
        <w:rPr>
          <w:rtl w:val="0"/>
        </w:rPr>
        <w:t>car</w:t>
      </w:r>
      <w:r>
        <w:rPr>
          <w:rtl w:val="0"/>
        </w:rPr>
        <w:t>/</w:t>
      </w: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lineRule="auto"/>
      </w:pPr>
      <w:r>
        <w:rPr>
          <w:rtl w:val="0"/>
        </w:rPr>
        <w:t>Архангельск</w:t>
      </w:r>
      <w:r>
        <w:rPr>
          <w:rtl w:val="0"/>
        </w:rPr>
        <w:t xml:space="preserve"> - 29.</w:t>
      </w:r>
      <w:r>
        <w:rPr>
          <w:rtl w:val="0"/>
        </w:rPr>
        <w:t>ru</w:t>
      </w:r>
      <w:r>
        <w:rPr>
          <w:rtl w:val="0"/>
        </w:rPr>
        <w:t>/</w:t>
      </w:r>
      <w:r>
        <w:rPr>
          <w:rtl w:val="0"/>
        </w:rPr>
        <w:t>car</w:t>
      </w:r>
      <w:r>
        <w:rPr>
          <w:rtl w:val="0"/>
        </w:rPr>
        <w:t>/</w:t>
      </w: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before="0" w:after="0" w:line="240" w:lineRule="auto"/>
        <w:ind w:left="0" w:right="0" w:firstLine="0"/>
        <w:jc w:val="left"/>
      </w:pPr>
      <w:r>
        <w:rPr>
          <w:rtl w:val="0"/>
        </w:rPr>
        <w:t>Ярославль</w:t>
      </w:r>
      <w:r>
        <w:rPr>
          <w:rtl w:val="0"/>
        </w:rPr>
        <w:t xml:space="preserve"> - 76.</w:t>
      </w:r>
      <w:r>
        <w:rPr>
          <w:rtl w:val="0"/>
        </w:rPr>
        <w:t>ru</w:t>
      </w:r>
      <w:r>
        <w:rPr>
          <w:rtl w:val="0"/>
        </w:rPr>
        <w:t>/</w:t>
      </w:r>
      <w:r>
        <w:rPr>
          <w:rtl w:val="0"/>
        </w:rPr>
        <w:t>car</w:t>
      </w:r>
      <w:r>
        <w:rPr>
          <w:rtl w:val="0"/>
        </w:rPr>
        <w:t>/</w:t>
      </w: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lineRule="auto"/>
      </w:pP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rtl w:val="0"/>
        </w:rPr>
        <w:t>Описание</w:t>
      </w:r>
      <w:r>
        <w:rPr>
          <w:b/>
          <w:bCs/>
          <w:sz w:val="28"/>
          <w:szCs w:val="28"/>
          <w:rtl w:val="0"/>
        </w:rPr>
        <w:t xml:space="preserve"> </w:t>
      </w:r>
      <w:r>
        <w:rPr>
          <w:b/>
          <w:bCs/>
          <w:sz w:val="28"/>
          <w:szCs w:val="28"/>
          <w:rtl w:val="0"/>
        </w:rPr>
        <w:t>функционала</w:t>
      </w: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lineRule="auto"/>
        <w:rPr>
          <w:b/>
          <w:bCs/>
          <w:sz w:val="28"/>
          <w:szCs w:val="28"/>
        </w:rPr>
      </w:pP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rtl w:val="0"/>
        </w:rPr>
        <w:t>Регионы</w:t>
      </w: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lineRule="auto"/>
      </w:pPr>
      <w:r>
        <w:rPr>
          <w:rtl w:val="0"/>
        </w:rPr>
        <w:t>Для</w:t>
      </w:r>
      <w:r>
        <w:rPr>
          <w:rtl w:val="0"/>
        </w:rPr>
        <w:t xml:space="preserve"> </w:t>
      </w:r>
      <w:r>
        <w:rPr>
          <w:rtl w:val="0"/>
        </w:rPr>
        <w:t>каждого</w:t>
      </w:r>
      <w:r>
        <w:rPr>
          <w:rtl w:val="0"/>
        </w:rPr>
        <w:t xml:space="preserve"> </w:t>
      </w:r>
      <w:r>
        <w:rPr>
          <w:rtl w:val="0"/>
        </w:rPr>
        <w:t>региона</w:t>
      </w:r>
      <w:r>
        <w:rPr>
          <w:rtl w:val="0"/>
        </w:rPr>
        <w:t xml:space="preserve"> </w:t>
      </w:r>
      <w:r>
        <w:rPr>
          <w:rtl w:val="0"/>
        </w:rPr>
        <w:t>делаем</w:t>
      </w:r>
      <w:r>
        <w:rPr>
          <w:rtl w:val="0"/>
        </w:rPr>
        <w:t xml:space="preserve"> </w:t>
      </w:r>
      <w:r>
        <w:rPr>
          <w:rtl w:val="0"/>
        </w:rPr>
        <w:t>отдельное</w:t>
      </w:r>
      <w:r>
        <w:rPr>
          <w:rtl w:val="0"/>
        </w:rPr>
        <w:t xml:space="preserve"> </w:t>
      </w:r>
      <w:r>
        <w:rPr>
          <w:rtl w:val="0"/>
        </w:rPr>
        <w:t>приложение</w:t>
      </w:r>
      <w:r>
        <w:rPr>
          <w:rtl w:val="0"/>
        </w:rPr>
        <w:t xml:space="preserve">, </w:t>
      </w:r>
      <w:r>
        <w:rPr>
          <w:rtl w:val="0"/>
        </w:rPr>
        <w:t>у</w:t>
      </w:r>
      <w:r>
        <w:rPr>
          <w:rtl w:val="0"/>
        </w:rPr>
        <w:t xml:space="preserve"> </w:t>
      </w:r>
      <w:r>
        <w:rPr>
          <w:rtl w:val="0"/>
        </w:rPr>
        <w:t>которого</w:t>
      </w:r>
      <w:r>
        <w:rPr>
          <w:rtl w:val="0"/>
        </w:rPr>
        <w:t xml:space="preserve"> </w:t>
      </w:r>
      <w:r>
        <w:rPr>
          <w:rtl w:val="0"/>
        </w:rPr>
        <w:t>будет</w:t>
      </w:r>
      <w:r>
        <w:rPr>
          <w:rtl w:val="0"/>
        </w:rPr>
        <w:t xml:space="preserve"> </w:t>
      </w:r>
      <w:r>
        <w:rPr>
          <w:rtl w:val="0"/>
        </w:rPr>
        <w:t>свой</w:t>
      </w:r>
      <w:r>
        <w:rPr>
          <w:rtl w:val="0"/>
        </w:rPr>
        <w:t xml:space="preserve"> </w:t>
      </w:r>
      <w:r>
        <w:rPr>
          <w:rtl w:val="0"/>
        </w:rPr>
        <w:t>логотип</w:t>
      </w:r>
      <w:r>
        <w:rPr>
          <w:rtl w:val="0"/>
        </w:rPr>
        <w:t xml:space="preserve">, </w:t>
      </w:r>
      <w:r>
        <w:rPr>
          <w:rtl w:val="0"/>
        </w:rPr>
        <w:t>адрес</w:t>
      </w:r>
      <w:r>
        <w:rPr>
          <w:rtl w:val="0"/>
        </w:rPr>
        <w:t xml:space="preserve"> </w:t>
      </w:r>
      <w:r>
        <w:rPr>
          <w:rtl w:val="0"/>
        </w:rPr>
        <w:t>АПИ</w:t>
      </w:r>
      <w:r>
        <w:rPr>
          <w:rtl w:val="0"/>
        </w:rPr>
        <w:t xml:space="preserve">  </w:t>
      </w:r>
      <w:r>
        <w:rPr>
          <w:rtl w:val="0"/>
        </w:rPr>
        <w:t>и</w:t>
      </w:r>
      <w:r>
        <w:rPr>
          <w:rtl w:val="0"/>
        </w:rPr>
        <w:t xml:space="preserve"> </w:t>
      </w:r>
      <w:r>
        <w:rPr>
          <w:rtl w:val="0"/>
        </w:rPr>
        <w:t>т</w:t>
      </w:r>
      <w:r>
        <w:rPr>
          <w:rtl w:val="0"/>
        </w:rPr>
        <w:t>.</w:t>
      </w:r>
      <w:r>
        <w:rPr>
          <w:rtl w:val="0"/>
        </w:rPr>
        <w:t>д</w:t>
      </w:r>
      <w:r>
        <w:rPr>
          <w:rtl w:val="0"/>
        </w:rPr>
        <w:t>.</w:t>
      </w: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lineRule="auto"/>
      </w:pP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before="0" w:after="0" w:line="240" w:lineRule="auto"/>
        <w:ind w:left="0" w:right="0" w:firstLine="0"/>
        <w:jc w:val="left"/>
      </w:pPr>
      <w:r>
        <w:rPr>
          <w:rtl w:val="0"/>
        </w:rPr>
        <w:t>По</w:t>
      </w:r>
      <w:r>
        <w:rPr>
          <w:rtl w:val="0"/>
        </w:rPr>
        <w:t xml:space="preserve"> </w:t>
      </w:r>
      <w:r>
        <w:rPr>
          <w:rtl w:val="0"/>
        </w:rPr>
        <w:t>региону</w:t>
      </w:r>
      <w:r>
        <w:rPr>
          <w:rtl w:val="0"/>
        </w:rPr>
        <w:t xml:space="preserve"> </w:t>
      </w:r>
      <w:r>
        <w:rPr>
          <w:rtl w:val="0"/>
        </w:rPr>
        <w:t>должна</w:t>
      </w:r>
      <w:r>
        <w:rPr>
          <w:rtl w:val="0"/>
        </w:rPr>
        <w:t xml:space="preserve"> </w:t>
      </w:r>
      <w:r>
        <w:rPr>
          <w:rtl w:val="0"/>
        </w:rPr>
        <w:t>настраиваться</w:t>
      </w:r>
      <w:r>
        <w:rPr>
          <w:rtl w:val="0"/>
        </w:rPr>
        <w:t xml:space="preserve"> </w:t>
      </w:r>
      <w:r>
        <w:rPr>
          <w:rtl w:val="0"/>
        </w:rPr>
        <w:t>и</w:t>
      </w:r>
      <w:r>
        <w:rPr>
          <w:rtl w:val="0"/>
        </w:rPr>
        <w:t xml:space="preserve"> </w:t>
      </w:r>
      <w:r>
        <w:rPr>
          <w:rtl w:val="0"/>
        </w:rPr>
        <w:t>адресная</w:t>
      </w:r>
      <w:r>
        <w:rPr>
          <w:rtl w:val="0"/>
        </w:rPr>
        <w:t xml:space="preserve"> </w:t>
      </w:r>
      <w:r>
        <w:rPr>
          <w:rtl w:val="0"/>
        </w:rPr>
        <w:t>база</w:t>
      </w:r>
      <w:r>
        <w:rPr>
          <w:rtl w:val="0"/>
        </w:rPr>
        <w:t xml:space="preserve">, </w:t>
      </w:r>
      <w:r>
        <w:rPr>
          <w:rtl w:val="0"/>
        </w:rPr>
        <w:t>точнее</w:t>
      </w:r>
      <w:r>
        <w:rPr>
          <w:rtl w:val="0"/>
        </w:rPr>
        <w:t xml:space="preserve"> </w:t>
      </w:r>
      <w:r>
        <w:rPr>
          <w:rtl w:val="0"/>
        </w:rPr>
        <w:t>список</w:t>
      </w:r>
      <w:r>
        <w:rPr>
          <w:rtl w:val="0"/>
        </w:rPr>
        <w:t xml:space="preserve"> </w:t>
      </w:r>
      <w:r>
        <w:rPr>
          <w:rtl w:val="0"/>
        </w:rPr>
        <w:t>городов</w:t>
      </w:r>
      <w:r>
        <w:rPr>
          <w:rtl w:val="0"/>
        </w:rPr>
        <w:t xml:space="preserve">, </w:t>
      </w:r>
      <w:r>
        <w:rPr>
          <w:rtl w:val="0"/>
        </w:rPr>
        <w:t>которые</w:t>
      </w:r>
      <w:r>
        <w:rPr>
          <w:rtl w:val="0"/>
        </w:rPr>
        <w:t xml:space="preserve"> </w:t>
      </w:r>
      <w:r>
        <w:rPr>
          <w:rtl w:val="0"/>
        </w:rPr>
        <w:t>используюся</w:t>
      </w:r>
      <w:r>
        <w:rPr>
          <w:rtl w:val="0"/>
        </w:rPr>
        <w:t xml:space="preserve"> </w:t>
      </w:r>
      <w:r>
        <w:rPr>
          <w:rtl w:val="0"/>
        </w:rPr>
        <w:t>при</w:t>
      </w:r>
      <w:r>
        <w:rPr>
          <w:rtl w:val="0"/>
        </w:rPr>
        <w:t xml:space="preserve"> </w:t>
      </w:r>
      <w:r>
        <w:rPr>
          <w:rtl w:val="0"/>
        </w:rPr>
        <w:t>д</w:t>
      </w:r>
      <w:r>
        <w:rPr>
          <w:rtl w:val="0"/>
        </w:rPr>
        <w:t>обавлении</w:t>
      </w:r>
      <w:r>
        <w:rPr>
          <w:rtl w:val="0"/>
        </w:rPr>
        <w:t xml:space="preserve"> </w:t>
      </w:r>
      <w:r>
        <w:rPr>
          <w:rtl w:val="0"/>
        </w:rPr>
        <w:t>объявления</w:t>
      </w:r>
      <w:r>
        <w:rPr>
          <w:rtl w:val="0"/>
        </w:rPr>
        <w:t xml:space="preserve"> </w:t>
      </w:r>
      <w:r>
        <w:rPr>
          <w:rtl w:val="0"/>
        </w:rPr>
        <w:t>и</w:t>
      </w:r>
      <w:r>
        <w:rPr>
          <w:rtl w:val="0"/>
        </w:rPr>
        <w:t xml:space="preserve"> </w:t>
      </w:r>
      <w:r>
        <w:rPr>
          <w:rtl w:val="0"/>
        </w:rPr>
        <w:t>поиске</w:t>
      </w:r>
      <w:r>
        <w:rPr>
          <w:rtl w:val="0"/>
        </w:rPr>
        <w:t>.</w:t>
      </w: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lineRule="auto"/>
      </w:pP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before="0" w:after="0" w:line="240" w:lineRule="auto"/>
        <w:ind w:left="0" w:right="0" w:firstLine="0"/>
        <w:jc w:val="left"/>
      </w:pPr>
      <w:r>
        <w:rPr>
          <w:rtl w:val="0"/>
        </w:rPr>
        <w:t>После</w:t>
      </w:r>
      <w:r>
        <w:rPr>
          <w:rtl w:val="0"/>
        </w:rPr>
        <w:t xml:space="preserve"> </w:t>
      </w:r>
      <w:r>
        <w:rPr>
          <w:rtl w:val="0"/>
        </w:rPr>
        <w:t>этого</w:t>
      </w:r>
      <w:r>
        <w:rPr>
          <w:rtl w:val="0"/>
        </w:rPr>
        <w:t xml:space="preserve"> </w:t>
      </w:r>
      <w:r>
        <w:rPr>
          <w:rtl w:val="0"/>
        </w:rPr>
        <w:t>пользователь</w:t>
      </w:r>
      <w:r>
        <w:rPr>
          <w:rtl w:val="0"/>
        </w:rPr>
        <w:t xml:space="preserve"> </w:t>
      </w:r>
      <w:r>
        <w:rPr>
          <w:rtl w:val="0"/>
        </w:rPr>
        <w:t>видит</w:t>
      </w:r>
      <w:r>
        <w:rPr>
          <w:rtl w:val="0"/>
        </w:rPr>
        <w:t xml:space="preserve"> </w:t>
      </w:r>
      <w:r>
        <w:rPr>
          <w:rtl w:val="0"/>
        </w:rPr>
        <w:t>перед</w:t>
      </w:r>
      <w:r>
        <w:rPr>
          <w:rtl w:val="0"/>
        </w:rPr>
        <w:t xml:space="preserve"> </w:t>
      </w:r>
      <w:r>
        <w:rPr>
          <w:rtl w:val="0"/>
        </w:rPr>
        <w:t>собой</w:t>
      </w:r>
      <w:r>
        <w:rPr>
          <w:rtl w:val="0"/>
        </w:rPr>
        <w:t xml:space="preserve"> </w:t>
      </w:r>
      <w:r>
        <w:rPr>
          <w:rtl w:val="0"/>
        </w:rPr>
        <w:t>экран</w:t>
      </w:r>
      <w:r>
        <w:rPr>
          <w:rtl w:val="0"/>
        </w:rPr>
        <w:t xml:space="preserve"> </w:t>
      </w:r>
      <w:r>
        <w:rPr>
          <w:rtl w:val="0"/>
        </w:rPr>
        <w:t>Меню</w:t>
      </w:r>
      <w:r>
        <w:rPr>
          <w:rtl w:val="0"/>
        </w:rPr>
        <w:t>.</w:t>
      </w: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lineRule="auto"/>
        <w:rPr>
          <w:color w:val="4A86E8"/>
          <w:sz w:val="28"/>
          <w:szCs w:val="28"/>
        </w:rPr>
      </w:pP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lineRule="auto"/>
        <w:rPr>
          <w:color w:val="4A86E8"/>
        </w:rPr>
      </w:pPr>
      <w:r>
        <w:rPr>
          <w:color w:val="4A86E8"/>
          <w:rtl w:val="0"/>
        </w:rPr>
        <w:t>После</w:t>
      </w:r>
      <w:r>
        <w:rPr>
          <w:color w:val="4A86E8"/>
          <w:rtl w:val="0"/>
        </w:rPr>
        <w:t xml:space="preserve"> </w:t>
      </w:r>
      <w:r>
        <w:rPr>
          <w:color w:val="4A86E8"/>
          <w:rtl w:val="0"/>
        </w:rPr>
        <w:t>запуска</w:t>
      </w:r>
      <w:r>
        <w:rPr>
          <w:color w:val="4A86E8"/>
          <w:rtl w:val="0"/>
        </w:rPr>
        <w:t xml:space="preserve"> </w:t>
      </w:r>
      <w:r>
        <w:rPr>
          <w:color w:val="4A86E8"/>
          <w:rtl w:val="0"/>
        </w:rPr>
        <w:t>выполняется</w:t>
      </w:r>
      <w:r>
        <w:rPr>
          <w:color w:val="4A86E8"/>
          <w:rtl w:val="0"/>
        </w:rPr>
        <w:t xml:space="preserve"> </w:t>
      </w:r>
      <w:r>
        <w:rPr>
          <w:color w:val="4A86E8"/>
          <w:rtl w:val="0"/>
        </w:rPr>
        <w:t>запрос</w:t>
      </w:r>
      <w:r>
        <w:rPr>
          <w:color w:val="4A86E8"/>
          <w:rtl w:val="0"/>
        </w:rPr>
        <w:t xml:space="preserve"> </w:t>
      </w:r>
      <w:r>
        <w:rPr>
          <w:b/>
          <w:bCs/>
          <w:color w:val="4A86E8"/>
          <w:rtl w:val="0"/>
        </w:rPr>
        <w:t>getConfig</w:t>
      </w:r>
      <w:r>
        <w:rPr>
          <w:b/>
          <w:bCs/>
          <w:color w:val="4A86E8"/>
          <w:rtl w:val="0"/>
        </w:rPr>
        <w:t xml:space="preserve"> </w:t>
      </w:r>
      <w:r>
        <w:rPr>
          <w:color w:val="4A86E8"/>
          <w:rtl w:val="0"/>
        </w:rPr>
        <w:t>и</w:t>
      </w:r>
      <w:r>
        <w:rPr>
          <w:color w:val="4A86E8"/>
          <w:rtl w:val="0"/>
        </w:rPr>
        <w:t xml:space="preserve">, </w:t>
      </w:r>
      <w:r>
        <w:rPr>
          <w:color w:val="4A86E8"/>
          <w:rtl w:val="0"/>
        </w:rPr>
        <w:t>если</w:t>
      </w:r>
      <w:r>
        <w:rPr>
          <w:color w:val="4A86E8"/>
          <w:rtl w:val="0"/>
        </w:rPr>
        <w:t xml:space="preserve"> </w:t>
      </w:r>
      <w:r>
        <w:rPr>
          <w:color w:val="4A86E8"/>
          <w:rtl w:val="0"/>
        </w:rPr>
        <w:t>необходимо</w:t>
      </w:r>
      <w:r>
        <w:rPr>
          <w:color w:val="4A86E8"/>
          <w:rtl w:val="0"/>
        </w:rPr>
        <w:t xml:space="preserve">, </w:t>
      </w:r>
      <w:r>
        <w:rPr>
          <w:b/>
          <w:bCs/>
          <w:color w:val="4A86E8"/>
          <w:rtl w:val="0"/>
        </w:rPr>
        <w:t>getConfigDetails</w:t>
      </w:r>
      <w:r>
        <w:rPr>
          <w:b/>
          <w:bCs/>
          <w:color w:val="4A86E8"/>
          <w:rtl w:val="0"/>
        </w:rPr>
        <w:t xml:space="preserve"> </w:t>
      </w:r>
      <w:r>
        <w:rPr>
          <w:color w:val="4A86E8"/>
          <w:rtl w:val="0"/>
        </w:rPr>
        <w:t>для</w:t>
      </w:r>
      <w:r>
        <w:rPr>
          <w:color w:val="4A86E8"/>
          <w:rtl w:val="0"/>
        </w:rPr>
        <w:t xml:space="preserve"> </w:t>
      </w:r>
      <w:r>
        <w:rPr>
          <w:color w:val="4A86E8"/>
          <w:rtl w:val="0"/>
        </w:rPr>
        <w:t>обновления</w:t>
      </w:r>
      <w:r>
        <w:rPr>
          <w:color w:val="4A86E8"/>
          <w:rtl w:val="0"/>
        </w:rPr>
        <w:t xml:space="preserve"> </w:t>
      </w:r>
      <w:r>
        <w:rPr>
          <w:color w:val="4A86E8"/>
          <w:rtl w:val="0"/>
        </w:rPr>
        <w:t>локальных</w:t>
      </w:r>
      <w:r>
        <w:rPr>
          <w:color w:val="4A86E8"/>
          <w:rtl w:val="0"/>
        </w:rPr>
        <w:t xml:space="preserve"> </w:t>
      </w:r>
      <w:r>
        <w:rPr>
          <w:color w:val="4A86E8"/>
          <w:rtl w:val="0"/>
        </w:rPr>
        <w:t>данных</w:t>
      </w:r>
      <w:r>
        <w:rPr>
          <w:color w:val="4A86E8"/>
          <w:rtl w:val="0"/>
        </w:rPr>
        <w:t xml:space="preserve"> </w:t>
      </w:r>
      <w:r>
        <w:rPr>
          <w:color w:val="4A86E8"/>
          <w:rtl w:val="0"/>
        </w:rPr>
        <w:t>приложения</w:t>
      </w:r>
      <w:r>
        <w:rPr>
          <w:color w:val="4A86E8"/>
          <w:rtl w:val="0"/>
        </w:rPr>
        <w:t>.</w:t>
      </w: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lineRule="auto"/>
        <w:rPr>
          <w:b/>
          <w:bCs/>
          <w:sz w:val="28"/>
          <w:szCs w:val="28"/>
        </w:rPr>
      </w:pP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rtl w:val="0"/>
        </w:rPr>
        <w:t>S</w:t>
      </w:r>
      <w:r>
        <w:rPr>
          <w:b/>
          <w:bCs/>
          <w:sz w:val="28"/>
          <w:szCs w:val="28"/>
          <w:rtl w:val="0"/>
        </w:rPr>
        <w:t xml:space="preserve">1. </w:t>
      </w:r>
      <w:r>
        <w:rPr>
          <w:b/>
          <w:bCs/>
          <w:sz w:val="28"/>
          <w:szCs w:val="28"/>
          <w:rtl w:val="0"/>
        </w:rPr>
        <w:t>Меню</w:t>
      </w: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lineRule="auto"/>
        <w:rPr>
          <w:b/>
          <w:bCs/>
          <w:sz w:val="28"/>
          <w:szCs w:val="28"/>
        </w:rPr>
      </w:pP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lineRule="auto"/>
        <w:rPr>
          <w:b/>
          <w:bCs/>
          <w:sz w:val="28"/>
          <w:szCs w:val="28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height:269.05pt;width:178.11pt" o:allowoverlap="f">
            <v:imagedata r:id="rId4" r:href="rId5" o:title=""/>
          </v:shape>
        </w:pict>
      </w: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lineRule="auto"/>
        <w:rPr>
          <w:b/>
          <w:bCs/>
          <w:sz w:val="28"/>
          <w:szCs w:val="28"/>
        </w:rPr>
      </w:pP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rtl w:val="0"/>
        </w:rPr>
        <w:t>S</w:t>
      </w:r>
      <w:r>
        <w:rPr>
          <w:b/>
          <w:bCs/>
          <w:sz w:val="28"/>
          <w:szCs w:val="28"/>
          <w:rtl w:val="0"/>
        </w:rPr>
        <w:t xml:space="preserve">2. </w:t>
      </w:r>
      <w:r>
        <w:rPr>
          <w:b/>
          <w:bCs/>
          <w:sz w:val="28"/>
          <w:szCs w:val="28"/>
          <w:rtl w:val="0"/>
        </w:rPr>
        <w:t>Поиск</w:t>
      </w: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lineRule="auto"/>
      </w:pP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before="0" w:after="0" w:line="240" w:lineRule="auto"/>
        <w:ind w:left="0" w:right="0" w:firstLine="0"/>
        <w:jc w:val="left"/>
      </w:pPr>
      <w:r>
        <w:rPr>
          <w:rtl w:val="0"/>
        </w:rPr>
        <w:t>При</w:t>
      </w:r>
      <w:r>
        <w:rPr>
          <w:rtl w:val="0"/>
        </w:rPr>
        <w:t xml:space="preserve"> </w:t>
      </w:r>
      <w:r>
        <w:rPr>
          <w:rtl w:val="0"/>
        </w:rPr>
        <w:t>нажатии</w:t>
      </w:r>
      <w:r>
        <w:rPr>
          <w:rtl w:val="0"/>
        </w:rPr>
        <w:t xml:space="preserve"> </w:t>
      </w:r>
      <w:r>
        <w:rPr>
          <w:rtl w:val="0"/>
        </w:rPr>
        <w:t>на</w:t>
      </w:r>
      <w:r>
        <w:rPr>
          <w:rtl w:val="0"/>
        </w:rPr>
        <w:t xml:space="preserve"> </w:t>
      </w:r>
      <w:r>
        <w:rPr>
          <w:rtl w:val="0"/>
        </w:rPr>
        <w:t>Новый</w:t>
      </w:r>
      <w:r>
        <w:rPr>
          <w:rtl w:val="0"/>
        </w:rPr>
        <w:t xml:space="preserve"> </w:t>
      </w:r>
      <w:r>
        <w:rPr>
          <w:rtl w:val="0"/>
        </w:rPr>
        <w:t>Поиск</w:t>
      </w:r>
      <w:r>
        <w:rPr>
          <w:rtl w:val="0"/>
        </w:rPr>
        <w:t xml:space="preserve"> </w:t>
      </w:r>
      <w:r>
        <w:rPr>
          <w:rtl w:val="0"/>
        </w:rPr>
        <w:t>пользователь</w:t>
      </w:r>
      <w:r>
        <w:rPr>
          <w:rtl w:val="0"/>
        </w:rPr>
        <w:t xml:space="preserve"> </w:t>
      </w:r>
      <w:r>
        <w:rPr>
          <w:rtl w:val="0"/>
        </w:rPr>
        <w:t>сразу</w:t>
      </w:r>
      <w:r>
        <w:rPr>
          <w:rtl w:val="0"/>
        </w:rPr>
        <w:t xml:space="preserve"> </w:t>
      </w:r>
      <w:r>
        <w:rPr>
          <w:rtl w:val="0"/>
        </w:rPr>
        <w:t>переходит</w:t>
      </w:r>
      <w:r>
        <w:rPr>
          <w:rtl w:val="0"/>
        </w:rPr>
        <w:t xml:space="preserve"> </w:t>
      </w:r>
      <w:r>
        <w:rPr>
          <w:rtl w:val="0"/>
        </w:rPr>
        <w:t>к</w:t>
      </w:r>
      <w:r>
        <w:rPr>
          <w:rtl w:val="0"/>
        </w:rPr>
        <w:t xml:space="preserve"> </w:t>
      </w:r>
      <w:r>
        <w:rPr>
          <w:rtl w:val="0"/>
        </w:rPr>
        <w:t>экрану</w:t>
      </w:r>
      <w:r>
        <w:rPr>
          <w:rtl w:val="0"/>
        </w:rPr>
        <w:t xml:space="preserve"> </w:t>
      </w:r>
      <w:r>
        <w:rPr>
          <w:rtl w:val="0"/>
        </w:rPr>
        <w:t>с</w:t>
      </w:r>
      <w:r>
        <w:rPr>
          <w:rtl w:val="0"/>
        </w:rPr>
        <w:t xml:space="preserve"> </w:t>
      </w:r>
      <w:r>
        <w:rPr>
          <w:rtl w:val="0"/>
        </w:rPr>
        <w:t>различными</w:t>
      </w:r>
      <w:r>
        <w:rPr>
          <w:rtl w:val="0"/>
        </w:rPr>
        <w:t xml:space="preserve"> </w:t>
      </w:r>
      <w:r>
        <w:rPr>
          <w:rtl w:val="0"/>
        </w:rPr>
        <w:t>условиями</w:t>
      </w:r>
      <w:r>
        <w:rPr>
          <w:rtl w:val="0"/>
        </w:rPr>
        <w:t xml:space="preserve">, </w:t>
      </w:r>
      <w:r>
        <w:rPr>
          <w:rtl w:val="0"/>
        </w:rPr>
        <w:t>причём</w:t>
      </w:r>
      <w:r>
        <w:rPr>
          <w:rtl w:val="0"/>
        </w:rPr>
        <w:t xml:space="preserve"> </w:t>
      </w:r>
      <w:r>
        <w:rPr>
          <w:rtl w:val="0"/>
        </w:rPr>
        <w:t>по</w:t>
      </w:r>
      <w:r>
        <w:rPr>
          <w:rtl w:val="0"/>
        </w:rPr>
        <w:t xml:space="preserve"> </w:t>
      </w:r>
      <w:r>
        <w:rPr>
          <w:rtl w:val="0"/>
        </w:rPr>
        <w:t>умолчанию</w:t>
      </w:r>
      <w:r>
        <w:rPr>
          <w:rtl w:val="0"/>
        </w:rPr>
        <w:t xml:space="preserve"> </w:t>
      </w:r>
      <w:r>
        <w:rPr>
          <w:rtl w:val="0"/>
        </w:rPr>
        <w:t>выбраны</w:t>
      </w:r>
      <w:r>
        <w:rPr>
          <w:rtl w:val="0"/>
        </w:rPr>
        <w:t xml:space="preserve"> </w:t>
      </w:r>
      <w:r>
        <w:rPr>
          <w:rtl w:val="0"/>
        </w:rPr>
        <w:t>Город</w:t>
      </w:r>
      <w:r>
        <w:rPr>
          <w:rtl w:val="0"/>
        </w:rPr>
        <w:t>-</w:t>
      </w:r>
      <w:r>
        <w:rPr>
          <w:rtl w:val="0"/>
        </w:rPr>
        <w:t>Любой</w:t>
      </w:r>
      <w:r>
        <w:rPr>
          <w:rtl w:val="0"/>
        </w:rPr>
        <w:t xml:space="preserve"> (</w:t>
      </w:r>
      <w:r>
        <w:rPr>
          <w:rtl w:val="0"/>
        </w:rPr>
        <w:t>и</w:t>
      </w:r>
      <w:r>
        <w:rPr>
          <w:rtl w:val="0"/>
        </w:rPr>
        <w:t xml:space="preserve"> </w:t>
      </w:r>
      <w:r>
        <w:rPr>
          <w:rtl w:val="0"/>
        </w:rPr>
        <w:t>этот</w:t>
      </w:r>
      <w:r>
        <w:rPr>
          <w:rtl w:val="0"/>
        </w:rPr>
        <w:t xml:space="preserve"> </w:t>
      </w:r>
      <w:r>
        <w:rPr>
          <w:rtl w:val="0"/>
        </w:rPr>
        <w:t>параметр</w:t>
      </w:r>
      <w:r>
        <w:rPr>
          <w:rtl w:val="0"/>
        </w:rPr>
        <w:t xml:space="preserve"> </w:t>
      </w:r>
      <w:r>
        <w:rPr>
          <w:rtl w:val="0"/>
        </w:rPr>
        <w:t>не</w:t>
      </w:r>
      <w:r>
        <w:rPr>
          <w:rtl w:val="0"/>
        </w:rPr>
        <w:t xml:space="preserve"> </w:t>
      </w:r>
      <w:r>
        <w:rPr>
          <w:rtl w:val="0"/>
        </w:rPr>
        <w:t>передаётся</w:t>
      </w:r>
      <w:r>
        <w:rPr>
          <w:rtl w:val="0"/>
        </w:rPr>
        <w:t xml:space="preserve"> </w:t>
      </w:r>
      <w:r>
        <w:rPr>
          <w:rtl w:val="0"/>
        </w:rPr>
        <w:t>на</w:t>
      </w:r>
      <w:r>
        <w:rPr>
          <w:rtl w:val="0"/>
        </w:rPr>
        <w:t xml:space="preserve"> </w:t>
      </w:r>
      <w:r>
        <w:rPr>
          <w:rtl w:val="0"/>
        </w:rPr>
        <w:t>сервер</w:t>
      </w:r>
      <w:r>
        <w:rPr>
          <w:rtl w:val="0"/>
        </w:rPr>
        <w:t xml:space="preserve">, </w:t>
      </w:r>
      <w:r>
        <w:rPr>
          <w:rtl w:val="0"/>
        </w:rPr>
        <w:t>если</w:t>
      </w:r>
      <w:r>
        <w:rPr>
          <w:rtl w:val="0"/>
        </w:rPr>
        <w:t xml:space="preserve"> </w:t>
      </w:r>
      <w:r>
        <w:rPr>
          <w:rtl w:val="0"/>
        </w:rPr>
        <w:t>же</w:t>
      </w:r>
      <w:r>
        <w:rPr>
          <w:rtl w:val="0"/>
        </w:rPr>
        <w:t xml:space="preserve"> </w:t>
      </w:r>
      <w:r>
        <w:rPr>
          <w:rtl w:val="0"/>
        </w:rPr>
        <w:t>выбирается</w:t>
      </w:r>
      <w:r>
        <w:rPr>
          <w:rtl w:val="0"/>
        </w:rPr>
        <w:t xml:space="preserve"> </w:t>
      </w:r>
      <w:r>
        <w:rPr>
          <w:rtl w:val="0"/>
        </w:rPr>
        <w:t>что</w:t>
      </w:r>
      <w:r>
        <w:rPr>
          <w:rtl w:val="0"/>
        </w:rPr>
        <w:t>-</w:t>
      </w:r>
      <w:r>
        <w:rPr>
          <w:rtl w:val="0"/>
        </w:rPr>
        <w:t>то</w:t>
      </w:r>
      <w:r>
        <w:rPr>
          <w:rtl w:val="0"/>
        </w:rPr>
        <w:t xml:space="preserve"> </w:t>
      </w:r>
      <w:r>
        <w:rPr>
          <w:rtl w:val="0"/>
        </w:rPr>
        <w:t>другое</w:t>
      </w:r>
      <w:r>
        <w:rPr>
          <w:rtl w:val="0"/>
        </w:rPr>
        <w:t xml:space="preserve">, </w:t>
      </w:r>
      <w:r>
        <w:rPr>
          <w:rtl w:val="0"/>
        </w:rPr>
        <w:t>то</w:t>
      </w:r>
      <w:r>
        <w:rPr>
          <w:rtl w:val="0"/>
        </w:rPr>
        <w:t xml:space="preserve"> </w:t>
      </w:r>
      <w:r>
        <w:rPr>
          <w:rtl w:val="0"/>
        </w:rPr>
        <w:t>передается</w:t>
      </w:r>
      <w:r>
        <w:rPr>
          <w:rtl w:val="0"/>
        </w:rPr>
        <w:t xml:space="preserve"> </w:t>
      </w:r>
      <w:r>
        <w:rPr>
          <w:rtl w:val="0"/>
        </w:rPr>
        <w:t>на</w:t>
      </w:r>
      <w:r>
        <w:rPr>
          <w:rtl w:val="0"/>
        </w:rPr>
        <w:t xml:space="preserve"> </w:t>
      </w:r>
      <w:r>
        <w:rPr>
          <w:rtl w:val="0"/>
        </w:rPr>
        <w:t>сервер</w:t>
      </w:r>
      <w:r>
        <w:rPr>
          <w:rtl w:val="0"/>
        </w:rPr>
        <w:t xml:space="preserve">), </w:t>
      </w:r>
      <w:r>
        <w:rPr>
          <w:rtl w:val="0"/>
        </w:rPr>
        <w:t>который</w:t>
      </w:r>
      <w:r>
        <w:rPr>
          <w:rtl w:val="0"/>
        </w:rPr>
        <w:t xml:space="preserve"> </w:t>
      </w:r>
      <w:r>
        <w:rPr>
          <w:rtl w:val="0"/>
        </w:rPr>
        <w:t>определяется</w:t>
      </w:r>
      <w:r>
        <w:rPr>
          <w:rtl w:val="0"/>
        </w:rPr>
        <w:t xml:space="preserve"> </w:t>
      </w:r>
      <w:r>
        <w:rPr>
          <w:rtl w:val="0"/>
        </w:rPr>
        <w:t>при</w:t>
      </w:r>
      <w:r>
        <w:rPr>
          <w:rtl w:val="0"/>
        </w:rPr>
        <w:t xml:space="preserve"> </w:t>
      </w:r>
      <w:r>
        <w:rPr>
          <w:rtl w:val="0"/>
        </w:rPr>
        <w:t>запуске</w:t>
      </w:r>
      <w:r>
        <w:rPr>
          <w:rtl w:val="0"/>
        </w:rPr>
        <w:t xml:space="preserve"> </w:t>
      </w:r>
      <w:r>
        <w:rPr>
          <w:rtl w:val="0"/>
        </w:rPr>
        <w:t>приложения</w:t>
      </w:r>
      <w:r>
        <w:rPr>
          <w:rtl w:val="0"/>
        </w:rPr>
        <w:t xml:space="preserve">, </w:t>
      </w:r>
      <w:r>
        <w:rPr>
          <w:rtl w:val="0"/>
        </w:rPr>
        <w:t>тип</w:t>
      </w:r>
      <w:r>
        <w:rPr>
          <w:rtl w:val="0"/>
        </w:rPr>
        <w:t xml:space="preserve"> - </w:t>
      </w:r>
      <w:r>
        <w:rPr>
          <w:rtl w:val="0"/>
        </w:rPr>
        <w:t>Легковые</w:t>
      </w:r>
      <w:r>
        <w:rPr>
          <w:rtl w:val="0"/>
        </w:rPr>
        <w:t xml:space="preserve"> </w:t>
      </w:r>
      <w:r>
        <w:rPr>
          <w:rtl w:val="0"/>
        </w:rPr>
        <w:t>авто</w:t>
      </w:r>
      <w:r>
        <w:rPr>
          <w:rtl w:val="0"/>
        </w:rPr>
        <w:t xml:space="preserve"> </w:t>
      </w:r>
      <w:r>
        <w:rPr>
          <w:rtl w:val="0"/>
        </w:rPr>
        <w:t>и</w:t>
      </w:r>
      <w:r>
        <w:rPr>
          <w:rtl w:val="0"/>
        </w:rPr>
        <w:t xml:space="preserve"> </w:t>
      </w:r>
      <w:r>
        <w:rPr>
          <w:rtl w:val="0"/>
        </w:rPr>
        <w:t>рубрика</w:t>
      </w:r>
      <w:r>
        <w:rPr>
          <w:rtl w:val="0"/>
        </w:rPr>
        <w:t xml:space="preserve"> - </w:t>
      </w:r>
      <w:r>
        <w:rPr>
          <w:rtl w:val="0"/>
        </w:rPr>
        <w:t>Иномарки</w:t>
      </w:r>
      <w:r>
        <w:rPr>
          <w:rtl w:val="0"/>
        </w:rPr>
        <w:t>.</w:t>
      </w: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lineRule="auto"/>
      </w:pP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lineRule="auto"/>
      </w:pPr>
      <w:r>
        <w:pict>
          <v:shape id="_x0000_i1026" type="#_x0000_t75" style="height:294.06pt;width:195.54pt" o:allowoverlap="f">
            <v:imagedata r:id="rId6" r:href="rId7" o:title=""/>
          </v:shape>
        </w:pict>
      </w: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before="0" w:after="0" w:line="240" w:lineRule="auto"/>
        <w:ind w:left="0" w:right="0" w:firstLine="0"/>
        <w:jc w:val="left"/>
      </w:pP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lineRule="auto"/>
      </w:pPr>
      <w:r>
        <w:rPr>
          <w:rtl w:val="0"/>
        </w:rPr>
        <w:t>Здесь</w:t>
      </w:r>
      <w:r>
        <w:rPr>
          <w:rtl w:val="0"/>
        </w:rPr>
        <w:t xml:space="preserve"> </w:t>
      </w:r>
      <w:r>
        <w:rPr>
          <w:rtl w:val="0"/>
        </w:rPr>
        <w:t>показываются</w:t>
      </w:r>
      <w:r>
        <w:rPr>
          <w:rtl w:val="0"/>
        </w:rPr>
        <w:t xml:space="preserve"> </w:t>
      </w:r>
      <w:r>
        <w:rPr>
          <w:rtl w:val="0"/>
        </w:rPr>
        <w:t>последние</w:t>
      </w:r>
      <w:r>
        <w:rPr>
          <w:rtl w:val="0"/>
        </w:rPr>
        <w:t xml:space="preserve"> 3 </w:t>
      </w:r>
      <w:r>
        <w:rPr>
          <w:rtl w:val="0"/>
        </w:rPr>
        <w:t>запроса</w:t>
      </w:r>
      <w:r>
        <w:rPr>
          <w:rtl w:val="0"/>
        </w:rPr>
        <w:t xml:space="preserve">, </w:t>
      </w:r>
      <w:r>
        <w:rPr>
          <w:rtl w:val="0"/>
        </w:rPr>
        <w:t>а</w:t>
      </w:r>
      <w:r>
        <w:rPr>
          <w:rtl w:val="0"/>
        </w:rPr>
        <w:t xml:space="preserve"> </w:t>
      </w:r>
      <w:r>
        <w:rPr>
          <w:rtl w:val="0"/>
        </w:rPr>
        <w:t>ниже</w:t>
      </w:r>
      <w:r>
        <w:rPr>
          <w:rtl w:val="0"/>
        </w:rPr>
        <w:t xml:space="preserve"> </w:t>
      </w:r>
      <w:r>
        <w:rPr>
          <w:rtl w:val="0"/>
        </w:rPr>
        <w:t>список</w:t>
      </w:r>
      <w:r>
        <w:rPr>
          <w:rtl w:val="0"/>
        </w:rPr>
        <w:t xml:space="preserve"> </w:t>
      </w:r>
      <w:r>
        <w:rPr>
          <w:rtl w:val="0"/>
        </w:rPr>
        <w:t>сохраненных</w:t>
      </w:r>
      <w:r>
        <w:rPr>
          <w:rtl w:val="0"/>
        </w:rPr>
        <w:t xml:space="preserve"> </w:t>
      </w:r>
      <w:r>
        <w:rPr>
          <w:rtl w:val="0"/>
        </w:rPr>
        <w:t>запросов</w:t>
      </w:r>
      <w:r>
        <w:rPr>
          <w:rtl w:val="0"/>
        </w:rPr>
        <w:t xml:space="preserve">. </w:t>
      </w: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lineRule="auto"/>
      </w:pP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lineRule="auto"/>
      </w:pPr>
      <w:r>
        <w:rPr>
          <w:rtl w:val="0"/>
        </w:rPr>
        <w:t>Любой</w:t>
      </w:r>
      <w:r>
        <w:rPr>
          <w:rtl w:val="0"/>
        </w:rPr>
        <w:t xml:space="preserve"> </w:t>
      </w:r>
      <w:r>
        <w:rPr>
          <w:rtl w:val="0"/>
        </w:rPr>
        <w:t>сохраненный</w:t>
      </w:r>
      <w:r>
        <w:rPr>
          <w:rtl w:val="0"/>
        </w:rPr>
        <w:t xml:space="preserve"> </w:t>
      </w:r>
      <w:r>
        <w:rPr>
          <w:rtl w:val="0"/>
        </w:rPr>
        <w:t>запрос</w:t>
      </w:r>
      <w:r>
        <w:rPr>
          <w:rtl w:val="0"/>
        </w:rPr>
        <w:t xml:space="preserve"> </w:t>
      </w:r>
      <w:r>
        <w:rPr>
          <w:rtl w:val="0"/>
        </w:rPr>
        <w:t>можно</w:t>
      </w:r>
      <w:r>
        <w:rPr>
          <w:rtl w:val="0"/>
        </w:rPr>
        <w:t xml:space="preserve"> </w:t>
      </w:r>
      <w:r>
        <w:rPr>
          <w:rtl w:val="0"/>
        </w:rPr>
        <w:t>удалить</w:t>
      </w:r>
      <w:r>
        <w:rPr>
          <w:rtl w:val="0"/>
        </w:rPr>
        <w:t xml:space="preserve"> </w:t>
      </w:r>
      <w:r>
        <w:rPr>
          <w:rtl w:val="0"/>
        </w:rPr>
        <w:t>с</w:t>
      </w:r>
      <w:r>
        <w:rPr>
          <w:rtl w:val="0"/>
        </w:rPr>
        <w:t xml:space="preserve"> </w:t>
      </w:r>
      <w:r>
        <w:rPr>
          <w:rtl w:val="0"/>
        </w:rPr>
        <w:t>помощью</w:t>
      </w:r>
      <w:r>
        <w:rPr>
          <w:rtl w:val="0"/>
        </w:rPr>
        <w:t xml:space="preserve"> </w:t>
      </w:r>
      <w:r>
        <w:rPr>
          <w:rtl w:val="0"/>
        </w:rPr>
        <w:t>swipe</w:t>
      </w:r>
      <w:r>
        <w:rPr>
          <w:rtl w:val="0"/>
        </w:rPr>
        <w:t xml:space="preserve"> </w:t>
      </w:r>
      <w:r>
        <w:rPr>
          <w:rtl w:val="0"/>
        </w:rPr>
        <w:t>жеста</w:t>
      </w:r>
      <w:r>
        <w:rPr>
          <w:rtl w:val="0"/>
        </w:rPr>
        <w:t xml:space="preserve">. </w:t>
      </w:r>
      <w:r>
        <w:rPr>
          <w:rtl w:val="0"/>
        </w:rPr>
        <w:t>На</w:t>
      </w:r>
      <w:r>
        <w:rPr>
          <w:rtl w:val="0"/>
        </w:rPr>
        <w:t xml:space="preserve"> </w:t>
      </w:r>
      <w:r>
        <w:rPr>
          <w:rtl w:val="0"/>
        </w:rPr>
        <w:t>экране</w:t>
      </w:r>
      <w:r>
        <w:rPr>
          <w:rtl w:val="0"/>
        </w:rPr>
        <w:t xml:space="preserve"> </w:t>
      </w:r>
      <w:r>
        <w:rPr>
          <w:rtl w:val="0"/>
        </w:rPr>
        <w:t>нарисована</w:t>
      </w:r>
      <w:r>
        <w:rPr>
          <w:rtl w:val="0"/>
        </w:rPr>
        <w:t xml:space="preserve"> </w:t>
      </w:r>
      <w:r>
        <w:rPr>
          <w:rtl w:val="0"/>
        </w:rPr>
        <w:t>графика</w:t>
      </w:r>
      <w:r>
        <w:rPr>
          <w:rtl w:val="0"/>
        </w:rPr>
        <w:t xml:space="preserve"> </w:t>
      </w:r>
      <w:r>
        <w:rPr>
          <w:rtl w:val="0"/>
        </w:rPr>
        <w:t>с</w:t>
      </w:r>
      <w:r>
        <w:rPr>
          <w:rtl w:val="0"/>
        </w:rPr>
        <w:t xml:space="preserve"> </w:t>
      </w:r>
      <w:r>
        <w:rPr>
          <w:rtl w:val="0"/>
        </w:rPr>
        <w:t>удалением</w:t>
      </w:r>
      <w:r>
        <w:rPr>
          <w:rtl w:val="0"/>
        </w:rPr>
        <w:t>.</w:t>
      </w: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lineRule="auto"/>
      </w:pP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lineRule="auto"/>
      </w:pPr>
      <w:r>
        <w:rPr>
          <w:rtl w:val="0"/>
        </w:rPr>
        <w:t>При</w:t>
      </w:r>
      <w:r>
        <w:rPr>
          <w:rtl w:val="0"/>
        </w:rPr>
        <w:t xml:space="preserve"> </w:t>
      </w:r>
      <w:r>
        <w:rPr>
          <w:rtl w:val="0"/>
        </w:rPr>
        <w:t>обновлении</w:t>
      </w:r>
      <w:r>
        <w:rPr>
          <w:rtl w:val="0"/>
        </w:rPr>
        <w:t xml:space="preserve"> </w:t>
      </w:r>
      <w:r>
        <w:rPr>
          <w:rtl w:val="0"/>
        </w:rPr>
        <w:t>экрана</w:t>
      </w:r>
      <w:r>
        <w:rPr>
          <w:rtl w:val="0"/>
        </w:rPr>
        <w:t xml:space="preserve"> </w:t>
      </w:r>
      <w:r>
        <w:rPr>
          <w:rtl w:val="0"/>
        </w:rPr>
        <w:t>рядом</w:t>
      </w:r>
      <w:r>
        <w:rPr>
          <w:rtl w:val="0"/>
        </w:rPr>
        <w:t xml:space="preserve"> </w:t>
      </w:r>
      <w:r>
        <w:rPr>
          <w:rtl w:val="0"/>
        </w:rPr>
        <w:t>с</w:t>
      </w:r>
      <w:r>
        <w:rPr>
          <w:rtl w:val="0"/>
        </w:rPr>
        <w:t xml:space="preserve"> </w:t>
      </w:r>
      <w:r>
        <w:rPr>
          <w:rtl w:val="0"/>
        </w:rPr>
        <w:t>названием</w:t>
      </w:r>
      <w:r>
        <w:rPr>
          <w:rtl w:val="0"/>
        </w:rPr>
        <w:t xml:space="preserve"> </w:t>
      </w:r>
      <w:r>
        <w:rPr>
          <w:rtl w:val="0"/>
        </w:rPr>
        <w:t>сохраненного</w:t>
      </w:r>
      <w:r>
        <w:rPr>
          <w:rtl w:val="0"/>
        </w:rPr>
        <w:t xml:space="preserve"> </w:t>
      </w:r>
      <w:r>
        <w:rPr>
          <w:rtl w:val="0"/>
        </w:rPr>
        <w:t>запроса</w:t>
      </w:r>
      <w:r>
        <w:rPr>
          <w:rtl w:val="0"/>
        </w:rPr>
        <w:t xml:space="preserve"> </w:t>
      </w:r>
      <w:r>
        <w:rPr>
          <w:rtl w:val="0"/>
        </w:rPr>
        <w:t>появляется</w:t>
      </w:r>
      <w:r>
        <w:rPr>
          <w:rtl w:val="0"/>
        </w:rPr>
        <w:t xml:space="preserve"> </w:t>
      </w:r>
      <w:r>
        <w:rPr>
          <w:rtl w:val="0"/>
        </w:rPr>
        <w:t>цифра</w:t>
      </w:r>
      <w:r>
        <w:rPr>
          <w:rtl w:val="0"/>
        </w:rPr>
        <w:t xml:space="preserve">, </w:t>
      </w:r>
      <w:r>
        <w:rPr>
          <w:rtl w:val="0"/>
        </w:rPr>
        <w:t>обозначающая</w:t>
      </w:r>
      <w:r>
        <w:rPr>
          <w:rtl w:val="0"/>
        </w:rPr>
        <w:t xml:space="preserve"> </w:t>
      </w:r>
      <w:r>
        <w:rPr>
          <w:rtl w:val="0"/>
        </w:rPr>
        <w:t>количество</w:t>
      </w:r>
      <w:r>
        <w:rPr>
          <w:rtl w:val="0"/>
        </w:rPr>
        <w:t xml:space="preserve"> </w:t>
      </w:r>
      <w:r>
        <w:rPr>
          <w:rtl w:val="0"/>
        </w:rPr>
        <w:t>новых</w:t>
      </w:r>
      <w:r>
        <w:rPr>
          <w:rtl w:val="0"/>
        </w:rPr>
        <w:t xml:space="preserve"> </w:t>
      </w:r>
      <w:r>
        <w:rPr>
          <w:rtl w:val="0"/>
        </w:rPr>
        <w:t>объявлений</w:t>
      </w:r>
      <w:r>
        <w:rPr>
          <w:rtl w:val="0"/>
        </w:rPr>
        <w:t>.</w:t>
      </w:r>
      <w:r>
        <w:rPr>
          <w:rtl w:val="0"/>
        </w:rPr>
        <w:t xml:space="preserve"> </w:t>
      </w:r>
      <w:r>
        <w:rPr>
          <w:rtl w:val="0"/>
        </w:rPr>
        <w:t>В</w:t>
      </w:r>
      <w:r>
        <w:rPr>
          <w:rtl w:val="0"/>
        </w:rPr>
        <w:t xml:space="preserve"> </w:t>
      </w:r>
      <w:r>
        <w:rPr>
          <w:rtl w:val="0"/>
        </w:rPr>
        <w:t>нижнем</w:t>
      </w:r>
      <w:r>
        <w:rPr>
          <w:rtl w:val="0"/>
        </w:rPr>
        <w:t xml:space="preserve"> </w:t>
      </w:r>
      <w:r>
        <w:rPr>
          <w:rtl w:val="0"/>
        </w:rPr>
        <w:t>меню</w:t>
      </w:r>
      <w:r>
        <w:rPr>
          <w:rtl w:val="0"/>
        </w:rPr>
        <w:t xml:space="preserve"> </w:t>
      </w:r>
      <w:r>
        <w:rPr>
          <w:rtl w:val="0"/>
        </w:rPr>
        <w:t>и</w:t>
      </w:r>
      <w:r>
        <w:rPr>
          <w:rtl w:val="0"/>
        </w:rPr>
        <w:t xml:space="preserve"> </w:t>
      </w:r>
      <w:r>
        <w:rPr>
          <w:rtl w:val="0"/>
        </w:rPr>
        <w:t>в</w:t>
      </w:r>
      <w:r>
        <w:rPr>
          <w:rtl w:val="0"/>
        </w:rPr>
        <w:t xml:space="preserve"> </w:t>
      </w:r>
      <w:r>
        <w:rPr>
          <w:rtl w:val="0"/>
        </w:rPr>
        <w:t>главном</w:t>
      </w:r>
      <w:r>
        <w:rPr>
          <w:rtl w:val="0"/>
        </w:rPr>
        <w:t xml:space="preserve"> </w:t>
      </w:r>
      <w:r>
        <w:rPr>
          <w:rtl w:val="0"/>
        </w:rPr>
        <w:t>экране</w:t>
      </w:r>
      <w:r>
        <w:rPr>
          <w:rtl w:val="0"/>
        </w:rPr>
        <w:t xml:space="preserve"> «</w:t>
      </w:r>
      <w:r>
        <w:rPr>
          <w:rtl w:val="0"/>
        </w:rPr>
        <w:t>Меню</w:t>
      </w:r>
      <w:r>
        <w:rPr>
          <w:rtl w:val="0"/>
        </w:rPr>
        <w:t xml:space="preserve">» </w:t>
      </w:r>
      <w:r>
        <w:rPr>
          <w:rtl w:val="0"/>
        </w:rPr>
        <w:t>при</w:t>
      </w:r>
      <w:r>
        <w:rPr>
          <w:rtl w:val="0"/>
        </w:rPr>
        <w:t xml:space="preserve"> </w:t>
      </w:r>
      <w:r>
        <w:rPr>
          <w:rtl w:val="0"/>
        </w:rPr>
        <w:t>обновлении</w:t>
      </w:r>
      <w:r>
        <w:rPr>
          <w:rtl w:val="0"/>
        </w:rPr>
        <w:t xml:space="preserve"> </w:t>
      </w:r>
      <w:r>
        <w:rPr>
          <w:rtl w:val="0"/>
        </w:rPr>
        <w:t>приложения</w:t>
      </w:r>
      <w:r>
        <w:rPr>
          <w:rtl w:val="0"/>
        </w:rPr>
        <w:t xml:space="preserve"> </w:t>
      </w:r>
      <w:r>
        <w:rPr>
          <w:rtl w:val="0"/>
        </w:rPr>
        <w:t>на</w:t>
      </w:r>
      <w:r>
        <w:rPr>
          <w:rtl w:val="0"/>
        </w:rPr>
        <w:t xml:space="preserve"> </w:t>
      </w:r>
      <w:r>
        <w:rPr>
          <w:rtl w:val="0"/>
        </w:rPr>
        <w:t>иконке</w:t>
      </w:r>
      <w:r>
        <w:rPr>
          <w:rtl w:val="0"/>
        </w:rPr>
        <w:t xml:space="preserve"> </w:t>
      </w:r>
      <w:r>
        <w:rPr>
          <w:rtl w:val="0"/>
        </w:rPr>
        <w:t>«</w:t>
      </w:r>
      <w:r>
        <w:rPr>
          <w:rtl w:val="0"/>
        </w:rPr>
        <w:t>Поиск</w:t>
      </w:r>
      <w:r>
        <w:rPr>
          <w:rtl w:val="0"/>
        </w:rPr>
        <w:t xml:space="preserve">» </w:t>
      </w:r>
      <w:r>
        <w:rPr>
          <w:rtl w:val="0"/>
        </w:rPr>
        <w:t>также</w:t>
      </w:r>
      <w:r>
        <w:rPr>
          <w:rtl w:val="0"/>
        </w:rPr>
        <w:t xml:space="preserve"> </w:t>
      </w:r>
      <w:r>
        <w:rPr>
          <w:rtl w:val="0"/>
        </w:rPr>
        <w:t>должна</w:t>
      </w:r>
      <w:r>
        <w:rPr>
          <w:rtl w:val="0"/>
        </w:rPr>
        <w:t xml:space="preserve"> </w:t>
      </w:r>
      <w:r>
        <w:rPr>
          <w:rtl w:val="0"/>
        </w:rPr>
        <w:t>появляться</w:t>
      </w:r>
      <w:r>
        <w:rPr>
          <w:rtl w:val="0"/>
        </w:rPr>
        <w:t xml:space="preserve"> </w:t>
      </w:r>
      <w:r>
        <w:rPr>
          <w:rtl w:val="0"/>
        </w:rPr>
        <w:t>цифра</w:t>
      </w:r>
      <w:r>
        <w:rPr>
          <w:rtl w:val="0"/>
        </w:rPr>
        <w:t xml:space="preserve">, </w:t>
      </w:r>
      <w:r>
        <w:rPr>
          <w:rtl w:val="0"/>
        </w:rPr>
        <w:t>обозначающая</w:t>
      </w:r>
      <w:r>
        <w:rPr>
          <w:rtl w:val="0"/>
        </w:rPr>
        <w:t xml:space="preserve"> </w:t>
      </w:r>
      <w:r>
        <w:rPr>
          <w:rtl w:val="0"/>
        </w:rPr>
        <w:t>сумму</w:t>
      </w:r>
      <w:r>
        <w:rPr>
          <w:rtl w:val="0"/>
        </w:rPr>
        <w:t xml:space="preserve"> </w:t>
      </w:r>
      <w:r>
        <w:rPr>
          <w:rtl w:val="0"/>
        </w:rPr>
        <w:t>новых</w:t>
      </w:r>
      <w:r>
        <w:rPr>
          <w:rtl w:val="0"/>
        </w:rPr>
        <w:t xml:space="preserve"> </w:t>
      </w:r>
      <w:r>
        <w:rPr>
          <w:rtl w:val="0"/>
        </w:rPr>
        <w:t>объявлений</w:t>
      </w:r>
      <w:r>
        <w:rPr>
          <w:rtl w:val="0"/>
        </w:rPr>
        <w:t xml:space="preserve"> </w:t>
      </w:r>
      <w:r>
        <w:rPr>
          <w:rtl w:val="0"/>
        </w:rPr>
        <w:t>со</w:t>
      </w:r>
      <w:r>
        <w:rPr>
          <w:rtl w:val="0"/>
        </w:rPr>
        <w:t xml:space="preserve"> </w:t>
      </w:r>
      <w:r>
        <w:rPr>
          <w:rtl w:val="0"/>
        </w:rPr>
        <w:t>всех</w:t>
      </w:r>
      <w:r>
        <w:rPr>
          <w:rtl w:val="0"/>
        </w:rPr>
        <w:t xml:space="preserve"> </w:t>
      </w:r>
      <w:r>
        <w:rPr>
          <w:rtl w:val="0"/>
        </w:rPr>
        <w:t>подписок</w:t>
      </w:r>
      <w:r>
        <w:rPr>
          <w:rtl w:val="0"/>
        </w:rPr>
        <w:t xml:space="preserve">. </w:t>
      </w: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lineRule="auto"/>
      </w:pP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lineRule="auto"/>
      </w:pP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lineRule="auto"/>
      </w:pP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lineRule="auto"/>
      </w:pPr>
      <w:r>
        <w:pict>
          <v:shape id="_x0000_i1027" type="#_x0000_t75" style="height:278.15pt;width:186.44pt" o:allowoverlap="f">
            <v:imagedata r:id="rId8" r:href="rId9" o:title=""/>
          </v:shape>
        </w:pict>
      </w: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lineRule="auto"/>
      </w:pP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lineRule="auto"/>
      </w:pPr>
      <w:r>
        <w:rPr>
          <w:rtl w:val="0"/>
        </w:rPr>
        <w:t>Вверху</w:t>
      </w:r>
      <w:r>
        <w:rPr>
          <w:rtl w:val="0"/>
        </w:rPr>
        <w:t xml:space="preserve"> </w:t>
      </w:r>
      <w:r>
        <w:rPr>
          <w:rtl w:val="0"/>
        </w:rPr>
        <w:t>экрана</w:t>
      </w:r>
      <w:r>
        <w:rPr>
          <w:rtl w:val="0"/>
        </w:rPr>
        <w:t xml:space="preserve"> </w:t>
      </w:r>
      <w:r>
        <w:rPr>
          <w:rtl w:val="0"/>
        </w:rPr>
        <w:t>расположены</w:t>
      </w:r>
      <w:r>
        <w:rPr>
          <w:rtl w:val="0"/>
        </w:rPr>
        <w:t xml:space="preserve"> </w:t>
      </w:r>
      <w:r>
        <w:rPr>
          <w:rtl w:val="0"/>
        </w:rPr>
        <w:t>кнопки</w:t>
      </w:r>
      <w:r>
        <w:rPr>
          <w:rtl w:val="0"/>
        </w:rPr>
        <w:t xml:space="preserve"> </w:t>
      </w:r>
      <w:r>
        <w:rPr>
          <w:rtl w:val="0"/>
        </w:rPr>
        <w:t>Назад</w:t>
      </w:r>
      <w:r>
        <w:rPr>
          <w:rtl w:val="0"/>
        </w:rPr>
        <w:t xml:space="preserve">, </w:t>
      </w:r>
      <w:r>
        <w:rPr>
          <w:rtl w:val="0"/>
        </w:rPr>
        <w:t>Найти</w:t>
      </w:r>
      <w:r>
        <w:rPr>
          <w:rtl w:val="0"/>
        </w:rPr>
        <w:t xml:space="preserve"> </w:t>
      </w:r>
      <w:r>
        <w:rPr>
          <w:rtl w:val="0"/>
        </w:rPr>
        <w:t>и</w:t>
      </w:r>
      <w:r>
        <w:rPr>
          <w:rtl w:val="0"/>
        </w:rPr>
        <w:t xml:space="preserve"> </w:t>
      </w:r>
      <w:r>
        <w:rPr>
          <w:rtl w:val="0"/>
        </w:rPr>
        <w:t>кнопка</w:t>
      </w:r>
      <w:r>
        <w:rPr>
          <w:rtl w:val="0"/>
        </w:rPr>
        <w:t xml:space="preserve"> </w:t>
      </w:r>
      <w:r>
        <w:rPr>
          <w:rtl w:val="0"/>
        </w:rPr>
        <w:t>Очистить</w:t>
      </w:r>
      <w:r>
        <w:rPr>
          <w:rtl w:val="0"/>
        </w:rPr>
        <w:t xml:space="preserve"> </w:t>
      </w:r>
      <w:r>
        <w:rPr>
          <w:rtl w:val="0"/>
        </w:rPr>
        <w:t>запрос</w:t>
      </w:r>
      <w:r>
        <w:rPr>
          <w:rtl w:val="0"/>
        </w:rPr>
        <w:t xml:space="preserve"> </w:t>
      </w:r>
      <w:r>
        <w:rPr>
          <w:rtl w:val="0"/>
        </w:rPr>
        <w:t>в</w:t>
      </w:r>
      <w:r>
        <w:rPr>
          <w:rtl w:val="0"/>
        </w:rPr>
        <w:t xml:space="preserve"> </w:t>
      </w:r>
      <w:r>
        <w:rPr>
          <w:rtl w:val="0"/>
        </w:rPr>
        <w:t>правом</w:t>
      </w:r>
      <w:r>
        <w:rPr>
          <w:rtl w:val="0"/>
        </w:rPr>
        <w:t xml:space="preserve"> </w:t>
      </w:r>
      <w:r>
        <w:rPr>
          <w:rtl w:val="0"/>
        </w:rPr>
        <w:t>верхнем</w:t>
      </w:r>
      <w:r>
        <w:rPr>
          <w:rtl w:val="0"/>
        </w:rPr>
        <w:t xml:space="preserve"> </w:t>
      </w:r>
      <w:r>
        <w:rPr>
          <w:rtl w:val="0"/>
        </w:rPr>
        <w:t>углу</w:t>
      </w:r>
      <w:r>
        <w:rPr>
          <w:rtl w:val="0"/>
        </w:rPr>
        <w:t xml:space="preserve"> </w:t>
      </w:r>
      <w:r>
        <w:rPr>
          <w:rtl w:val="0"/>
        </w:rPr>
        <w:t>и</w:t>
      </w:r>
      <w:r>
        <w:rPr>
          <w:rtl w:val="0"/>
        </w:rPr>
        <w:t xml:space="preserve"> </w:t>
      </w:r>
      <w:r>
        <w:rPr>
          <w:rtl w:val="0"/>
        </w:rPr>
        <w:t>заголовок</w:t>
      </w:r>
      <w:r>
        <w:rPr>
          <w:rtl w:val="0"/>
        </w:rPr>
        <w:t xml:space="preserve"> </w:t>
      </w:r>
      <w:r>
        <w:rPr>
          <w:rtl w:val="0"/>
        </w:rPr>
        <w:t>экрана</w:t>
      </w:r>
      <w:r>
        <w:rPr>
          <w:rtl w:val="0"/>
        </w:rPr>
        <w:t xml:space="preserve">. </w:t>
      </w:r>
      <w:r>
        <w:rPr>
          <w:rtl w:val="0"/>
        </w:rPr>
        <w:t>Кнопка</w:t>
      </w:r>
      <w:r>
        <w:rPr>
          <w:rtl w:val="0"/>
        </w:rPr>
        <w:t xml:space="preserve"> «</w:t>
      </w:r>
      <w:r>
        <w:rPr>
          <w:rtl w:val="0"/>
        </w:rPr>
        <w:t>Назад</w:t>
      </w:r>
      <w:r>
        <w:rPr>
          <w:rtl w:val="0"/>
        </w:rPr>
        <w:t xml:space="preserve">» </w:t>
      </w:r>
      <w:r>
        <w:rPr>
          <w:rtl w:val="0"/>
        </w:rPr>
        <w:t>возвращает</w:t>
      </w:r>
      <w:r>
        <w:rPr>
          <w:rtl w:val="0"/>
        </w:rPr>
        <w:t xml:space="preserve"> </w:t>
      </w:r>
      <w:r>
        <w:rPr>
          <w:rtl w:val="0"/>
        </w:rPr>
        <w:t>на</w:t>
      </w:r>
      <w:r>
        <w:rPr>
          <w:rtl w:val="0"/>
        </w:rPr>
        <w:t xml:space="preserve"> </w:t>
      </w:r>
      <w:r>
        <w:rPr>
          <w:rtl w:val="0"/>
        </w:rPr>
        <w:t>главный</w:t>
      </w:r>
      <w:r>
        <w:rPr>
          <w:rtl w:val="0"/>
        </w:rPr>
        <w:t xml:space="preserve"> </w:t>
      </w:r>
      <w:r>
        <w:rPr>
          <w:rtl w:val="0"/>
        </w:rPr>
        <w:t>экран</w:t>
      </w:r>
      <w:r>
        <w:rPr>
          <w:rtl w:val="0"/>
        </w:rPr>
        <w:t xml:space="preserve"> </w:t>
      </w:r>
      <w:r>
        <w:rPr>
          <w:rtl w:val="0"/>
        </w:rPr>
        <w:t>приложения</w:t>
      </w:r>
      <w:r>
        <w:rPr>
          <w:rtl w:val="0"/>
        </w:rPr>
        <w:t xml:space="preserve">. </w:t>
      </w:r>
      <w:r>
        <w:rPr>
          <w:rtl w:val="0"/>
        </w:rPr>
        <w:t>При</w:t>
      </w:r>
      <w:r>
        <w:rPr>
          <w:rtl w:val="0"/>
        </w:rPr>
        <w:t xml:space="preserve"> </w:t>
      </w:r>
      <w:r>
        <w:rPr>
          <w:rtl w:val="0"/>
        </w:rPr>
        <w:t>нажатии</w:t>
      </w:r>
      <w:r>
        <w:rPr>
          <w:rtl w:val="0"/>
        </w:rPr>
        <w:t xml:space="preserve"> </w:t>
      </w:r>
      <w:r>
        <w:rPr>
          <w:rtl w:val="0"/>
        </w:rPr>
        <w:t>на</w:t>
      </w:r>
      <w:r>
        <w:rPr>
          <w:rtl w:val="0"/>
        </w:rPr>
        <w:t xml:space="preserve"> </w:t>
      </w:r>
      <w:r>
        <w:rPr>
          <w:rtl w:val="0"/>
        </w:rPr>
        <w:t>кнопку</w:t>
      </w:r>
      <w:r>
        <w:rPr>
          <w:rtl w:val="0"/>
        </w:rPr>
        <w:t xml:space="preserve"> «</w:t>
      </w:r>
      <w:r>
        <w:rPr>
          <w:rtl w:val="0"/>
        </w:rPr>
        <w:t>Искать</w:t>
      </w:r>
      <w:r>
        <w:rPr>
          <w:rtl w:val="0"/>
        </w:rPr>
        <w:t xml:space="preserve">» </w:t>
      </w:r>
      <w:r>
        <w:rPr>
          <w:rtl w:val="0"/>
        </w:rPr>
        <w:t>пользователь</w:t>
      </w:r>
      <w:r>
        <w:rPr>
          <w:rtl w:val="0"/>
        </w:rPr>
        <w:t xml:space="preserve"> </w:t>
      </w:r>
      <w:r>
        <w:rPr>
          <w:rtl w:val="0"/>
        </w:rPr>
        <w:t>переходит</w:t>
      </w:r>
      <w:r>
        <w:rPr>
          <w:rtl w:val="0"/>
        </w:rPr>
        <w:t xml:space="preserve"> </w:t>
      </w:r>
      <w:r>
        <w:rPr>
          <w:rtl w:val="0"/>
        </w:rPr>
        <w:t>в</w:t>
      </w:r>
      <w:r>
        <w:rPr>
          <w:rtl w:val="0"/>
        </w:rPr>
        <w:t xml:space="preserve"> </w:t>
      </w:r>
      <w:r>
        <w:rPr>
          <w:rtl w:val="0"/>
        </w:rPr>
        <w:t>список</w:t>
      </w:r>
      <w:r>
        <w:rPr>
          <w:rtl w:val="0"/>
        </w:rPr>
        <w:t xml:space="preserve">  </w:t>
      </w:r>
      <w:r>
        <w:rPr>
          <w:rtl w:val="0"/>
        </w:rPr>
        <w:t>объявлений</w:t>
      </w:r>
      <w:r>
        <w:rPr>
          <w:rtl w:val="0"/>
        </w:rPr>
        <w:t xml:space="preserve"> </w:t>
      </w:r>
      <w:r>
        <w:rPr>
          <w:rtl w:val="0"/>
        </w:rPr>
        <w:t>с</w:t>
      </w:r>
      <w:r>
        <w:rPr>
          <w:rtl w:val="0"/>
        </w:rPr>
        <w:t xml:space="preserve"> </w:t>
      </w:r>
      <w:r>
        <w:rPr>
          <w:rtl w:val="0"/>
        </w:rPr>
        <w:t>результатами</w:t>
      </w:r>
      <w:r>
        <w:rPr>
          <w:rtl w:val="0"/>
        </w:rPr>
        <w:t xml:space="preserve"> </w:t>
      </w:r>
      <w:r>
        <w:rPr>
          <w:rtl w:val="0"/>
        </w:rPr>
        <w:t>поиска</w:t>
      </w:r>
      <w:r>
        <w:rPr>
          <w:rtl w:val="0"/>
        </w:rPr>
        <w:t xml:space="preserve"> — </w:t>
      </w:r>
      <w:r>
        <w:rPr>
          <w:rtl w:val="0"/>
        </w:rPr>
        <w:t>экран</w:t>
      </w:r>
      <w:r>
        <w:rPr>
          <w:rtl w:val="0"/>
        </w:rPr>
        <w:t xml:space="preserve"> «</w:t>
      </w:r>
      <w:r>
        <w:rPr>
          <w:rtl w:val="0"/>
        </w:rPr>
        <w:t>Список</w:t>
      </w:r>
      <w:r>
        <w:rPr>
          <w:rtl w:val="0"/>
        </w:rPr>
        <w:t>».</w:t>
      </w: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lineRule="auto"/>
      </w:pP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lineRule="auto"/>
      </w:pPr>
      <w:r>
        <w:rPr>
          <w:rtl w:val="0"/>
        </w:rPr>
        <w:t>При</w:t>
      </w:r>
      <w:r>
        <w:rPr>
          <w:rtl w:val="0"/>
        </w:rPr>
        <w:t xml:space="preserve"> </w:t>
      </w:r>
      <w:r>
        <w:rPr>
          <w:rtl w:val="0"/>
        </w:rPr>
        <w:t>нажатии</w:t>
      </w:r>
      <w:r>
        <w:rPr>
          <w:rtl w:val="0"/>
        </w:rPr>
        <w:t xml:space="preserve"> </w:t>
      </w:r>
      <w:r>
        <w:rPr>
          <w:rtl w:val="0"/>
        </w:rPr>
        <w:t>на</w:t>
      </w:r>
      <w:r>
        <w:rPr>
          <w:rtl w:val="0"/>
        </w:rPr>
        <w:t xml:space="preserve"> </w:t>
      </w:r>
      <w:r>
        <w:rPr>
          <w:rtl w:val="0"/>
        </w:rPr>
        <w:t>любое</w:t>
      </w:r>
      <w:r>
        <w:rPr>
          <w:rtl w:val="0"/>
        </w:rPr>
        <w:t xml:space="preserve"> </w:t>
      </w:r>
      <w:r>
        <w:rPr>
          <w:rtl w:val="0"/>
        </w:rPr>
        <w:t>поле</w:t>
      </w:r>
      <w:r>
        <w:rPr>
          <w:rtl w:val="0"/>
        </w:rPr>
        <w:t xml:space="preserve"> </w:t>
      </w:r>
      <w:r>
        <w:rPr>
          <w:rtl w:val="0"/>
        </w:rPr>
        <w:t>происходит</w:t>
      </w:r>
      <w:r>
        <w:rPr>
          <w:rtl w:val="0"/>
        </w:rPr>
        <w:t xml:space="preserve"> </w:t>
      </w:r>
      <w:r>
        <w:rPr>
          <w:rtl w:val="0"/>
        </w:rPr>
        <w:t>переход</w:t>
      </w:r>
      <w:r>
        <w:rPr>
          <w:rtl w:val="0"/>
        </w:rPr>
        <w:t xml:space="preserve"> </w:t>
      </w:r>
      <w:r>
        <w:rPr>
          <w:rtl w:val="0"/>
        </w:rPr>
        <w:t>к</w:t>
      </w:r>
      <w:r>
        <w:rPr>
          <w:rtl w:val="0"/>
        </w:rPr>
        <w:t xml:space="preserve"> </w:t>
      </w:r>
      <w:r>
        <w:rPr>
          <w:rtl w:val="0"/>
        </w:rPr>
        <w:t>экрану</w:t>
      </w:r>
      <w:r>
        <w:rPr>
          <w:rtl w:val="0"/>
        </w:rPr>
        <w:t xml:space="preserve"> </w:t>
      </w:r>
      <w:r>
        <w:rPr>
          <w:rtl w:val="0"/>
        </w:rPr>
        <w:t>S</w:t>
      </w:r>
      <w:r>
        <w:rPr>
          <w:rtl w:val="0"/>
        </w:rPr>
        <w:t>3.</w:t>
      </w: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lineRule="auto"/>
      </w:pPr>
      <w:r>
        <w:rPr>
          <w:rtl w:val="0"/>
        </w:rPr>
        <w:t>При</w:t>
      </w:r>
      <w:r>
        <w:rPr>
          <w:rtl w:val="0"/>
        </w:rPr>
        <w:t xml:space="preserve"> </w:t>
      </w:r>
      <w:r>
        <w:rPr>
          <w:rtl w:val="0"/>
        </w:rPr>
        <w:t>нажатии</w:t>
      </w:r>
      <w:r>
        <w:rPr>
          <w:rtl w:val="0"/>
        </w:rPr>
        <w:t xml:space="preserve"> </w:t>
      </w:r>
      <w:r>
        <w:rPr>
          <w:rtl w:val="0"/>
        </w:rPr>
        <w:t>на</w:t>
      </w:r>
      <w:r>
        <w:rPr>
          <w:rtl w:val="0"/>
        </w:rPr>
        <w:t xml:space="preserve"> </w:t>
      </w:r>
      <w:r>
        <w:rPr>
          <w:rtl w:val="0"/>
        </w:rPr>
        <w:t>кнопку</w:t>
      </w:r>
      <w:r>
        <w:rPr>
          <w:rtl w:val="0"/>
        </w:rPr>
        <w:t xml:space="preserve"> «</w:t>
      </w:r>
      <w:r>
        <w:rPr>
          <w:rtl w:val="0"/>
        </w:rPr>
        <w:t>Найти</w:t>
      </w:r>
      <w:r>
        <w:rPr>
          <w:rtl w:val="0"/>
        </w:rPr>
        <w:t xml:space="preserve">» </w:t>
      </w:r>
      <w:r>
        <w:rPr>
          <w:rtl w:val="0"/>
        </w:rPr>
        <w:t>переход</w:t>
      </w:r>
      <w:r>
        <w:rPr>
          <w:rtl w:val="0"/>
        </w:rPr>
        <w:t xml:space="preserve"> </w:t>
      </w:r>
      <w:r>
        <w:rPr>
          <w:rtl w:val="0"/>
        </w:rPr>
        <w:t>к</w:t>
      </w:r>
      <w:r>
        <w:rPr>
          <w:rtl w:val="0"/>
        </w:rPr>
        <w:t xml:space="preserve"> </w:t>
      </w:r>
      <w:r>
        <w:rPr>
          <w:rtl w:val="0"/>
        </w:rPr>
        <w:t>экрану</w:t>
      </w:r>
      <w:r>
        <w:rPr>
          <w:rtl w:val="0"/>
        </w:rPr>
        <w:t xml:space="preserve"> </w:t>
      </w:r>
      <w:r>
        <w:rPr>
          <w:rtl w:val="0"/>
        </w:rPr>
        <w:t>S</w:t>
      </w:r>
      <w:r>
        <w:rPr>
          <w:rtl w:val="0"/>
        </w:rPr>
        <w:t>4.</w:t>
      </w: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lineRule="auto"/>
        <w:rPr>
          <w:color w:val="4A86E8"/>
        </w:rPr>
      </w:pPr>
      <w:r>
        <w:rPr>
          <w:color w:val="4A86E8"/>
          <w:rtl w:val="0"/>
        </w:rPr>
        <w:t>По</w:t>
      </w:r>
      <w:r>
        <w:rPr>
          <w:color w:val="4A86E8"/>
          <w:rtl w:val="0"/>
        </w:rPr>
        <w:t xml:space="preserve"> </w:t>
      </w:r>
      <w:r>
        <w:rPr>
          <w:color w:val="4A86E8"/>
          <w:rtl w:val="0"/>
        </w:rPr>
        <w:t>нажатию</w:t>
      </w:r>
      <w:r>
        <w:rPr>
          <w:color w:val="4A86E8"/>
          <w:rtl w:val="0"/>
        </w:rPr>
        <w:t xml:space="preserve"> «</w:t>
      </w:r>
      <w:r>
        <w:rPr>
          <w:color w:val="4A86E8"/>
          <w:rtl w:val="0"/>
        </w:rPr>
        <w:t>Искать</w:t>
      </w:r>
      <w:r>
        <w:rPr>
          <w:color w:val="4A86E8"/>
          <w:rtl w:val="0"/>
        </w:rPr>
        <w:t xml:space="preserve">» </w:t>
      </w:r>
      <w:r>
        <w:rPr>
          <w:color w:val="4A86E8"/>
          <w:rtl w:val="0"/>
        </w:rPr>
        <w:t>выполняется</w:t>
      </w:r>
      <w:r>
        <w:rPr>
          <w:color w:val="4A86E8"/>
          <w:rtl w:val="0"/>
        </w:rPr>
        <w:t xml:space="preserve"> </w:t>
      </w:r>
      <w:r>
        <w:rPr>
          <w:color w:val="4A86E8"/>
          <w:rtl w:val="0"/>
        </w:rPr>
        <w:t>запрос</w:t>
      </w:r>
      <w:r>
        <w:rPr>
          <w:color w:val="4A86E8"/>
          <w:rtl w:val="0"/>
        </w:rPr>
        <w:t xml:space="preserve"> </w:t>
      </w:r>
      <w:r>
        <w:rPr>
          <w:b/>
          <w:bCs/>
          <w:color w:val="4A86E8"/>
          <w:rtl w:val="0"/>
        </w:rPr>
        <w:t>search</w:t>
      </w:r>
      <w:r>
        <w:rPr>
          <w:color w:val="4A86E8"/>
          <w:rtl w:val="0"/>
        </w:rPr>
        <w:t>.</w:t>
      </w: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lineRule="auto"/>
      </w:pPr>
      <w:r>
        <w:rPr>
          <w:rtl w:val="0"/>
        </w:rPr>
        <w:t>Если</w:t>
      </w:r>
      <w:r>
        <w:rPr>
          <w:rtl w:val="0"/>
        </w:rPr>
        <w:t xml:space="preserve"> </w:t>
      </w:r>
      <w:r>
        <w:rPr>
          <w:rtl w:val="0"/>
        </w:rPr>
        <w:t>выдача</w:t>
      </w:r>
      <w:r>
        <w:rPr>
          <w:rtl w:val="0"/>
        </w:rPr>
        <w:t xml:space="preserve"> </w:t>
      </w:r>
      <w:r>
        <w:rPr>
          <w:rtl w:val="0"/>
        </w:rPr>
        <w:t>объявлений</w:t>
      </w:r>
      <w:r>
        <w:rPr>
          <w:rtl w:val="0"/>
        </w:rPr>
        <w:t xml:space="preserve"> </w:t>
      </w:r>
      <w:r>
        <w:rPr>
          <w:rtl w:val="0"/>
        </w:rPr>
        <w:t>будет</w:t>
      </w:r>
      <w:r>
        <w:rPr>
          <w:rtl w:val="0"/>
        </w:rPr>
        <w:t xml:space="preserve"> </w:t>
      </w:r>
      <w:r>
        <w:rPr>
          <w:rtl w:val="0"/>
        </w:rPr>
        <w:t>занимать</w:t>
      </w:r>
      <w:r>
        <w:rPr>
          <w:rtl w:val="0"/>
        </w:rPr>
        <w:t xml:space="preserve"> </w:t>
      </w:r>
      <w:r>
        <w:rPr>
          <w:rtl w:val="0"/>
        </w:rPr>
        <w:t>какое</w:t>
      </w:r>
      <w:r>
        <w:rPr>
          <w:rtl w:val="0"/>
        </w:rPr>
        <w:t>-</w:t>
      </w:r>
      <w:r>
        <w:rPr>
          <w:rtl w:val="0"/>
        </w:rPr>
        <w:t>то</w:t>
      </w:r>
      <w:r>
        <w:rPr>
          <w:rtl w:val="0"/>
        </w:rPr>
        <w:t xml:space="preserve"> </w:t>
      </w:r>
      <w:r>
        <w:rPr>
          <w:rtl w:val="0"/>
        </w:rPr>
        <w:t>время</w:t>
      </w:r>
      <w:r>
        <w:rPr>
          <w:rtl w:val="0"/>
        </w:rPr>
        <w:t xml:space="preserve">, </w:t>
      </w:r>
      <w:r>
        <w:rPr>
          <w:rtl w:val="0"/>
        </w:rPr>
        <w:t>нужно</w:t>
      </w:r>
      <w:r>
        <w:rPr>
          <w:rtl w:val="0"/>
        </w:rPr>
        <w:t xml:space="preserve"> </w:t>
      </w:r>
      <w:r>
        <w:rPr>
          <w:rtl w:val="0"/>
        </w:rPr>
        <w:t>сделать</w:t>
      </w:r>
      <w:r>
        <w:rPr>
          <w:rtl w:val="0"/>
        </w:rPr>
        <w:t xml:space="preserve"> </w:t>
      </w:r>
      <w:r>
        <w:rPr>
          <w:rtl w:val="0"/>
        </w:rPr>
        <w:t>некоторую</w:t>
      </w:r>
      <w:r>
        <w:rPr>
          <w:rtl w:val="0"/>
        </w:rPr>
        <w:t xml:space="preserve"> </w:t>
      </w:r>
      <w:r>
        <w:rPr>
          <w:rtl w:val="0"/>
        </w:rPr>
        <w:t>анимацию</w:t>
      </w:r>
      <w:r>
        <w:rPr>
          <w:rtl w:val="0"/>
        </w:rPr>
        <w:t xml:space="preserve"> </w:t>
      </w:r>
      <w:r>
        <w:rPr>
          <w:rtl w:val="0"/>
        </w:rPr>
        <w:t>пока</w:t>
      </w:r>
      <w:r>
        <w:rPr>
          <w:rtl w:val="0"/>
        </w:rPr>
        <w:t xml:space="preserve"> </w:t>
      </w:r>
      <w:r>
        <w:rPr>
          <w:rtl w:val="0"/>
        </w:rPr>
        <w:t>пользователь</w:t>
      </w:r>
      <w:r>
        <w:rPr>
          <w:rtl w:val="0"/>
        </w:rPr>
        <w:t xml:space="preserve"> </w:t>
      </w:r>
      <w:r>
        <w:rPr>
          <w:rtl w:val="0"/>
        </w:rPr>
        <w:t>ждёт</w:t>
      </w:r>
      <w:r>
        <w:rPr>
          <w:rtl w:val="0"/>
        </w:rPr>
        <w:t xml:space="preserve"> </w:t>
      </w:r>
      <w:r>
        <w:rPr>
          <w:rtl w:val="0"/>
        </w:rPr>
        <w:t>результаты</w:t>
      </w:r>
      <w:r>
        <w:rPr>
          <w:rtl w:val="0"/>
        </w:rPr>
        <w:t>.</w:t>
      </w: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lineRule="auto"/>
      </w:pP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lineRule="auto"/>
      </w:pP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rtl w:val="0"/>
        </w:rPr>
        <w:t>S</w:t>
      </w:r>
      <w:r>
        <w:rPr>
          <w:b/>
          <w:bCs/>
          <w:sz w:val="28"/>
          <w:szCs w:val="28"/>
          <w:rtl w:val="0"/>
        </w:rPr>
        <w:t xml:space="preserve">3. </w:t>
      </w:r>
      <w:r>
        <w:rPr>
          <w:b/>
          <w:bCs/>
          <w:sz w:val="28"/>
          <w:szCs w:val="28"/>
          <w:rtl w:val="0"/>
        </w:rPr>
        <w:t>Выбор</w:t>
      </w:r>
      <w:r>
        <w:rPr>
          <w:b/>
          <w:bCs/>
          <w:sz w:val="28"/>
          <w:szCs w:val="28"/>
          <w:rtl w:val="0"/>
        </w:rPr>
        <w:t xml:space="preserve"> </w:t>
      </w:r>
      <w:r>
        <w:rPr>
          <w:b/>
          <w:bCs/>
          <w:sz w:val="28"/>
          <w:szCs w:val="28"/>
          <w:rtl w:val="0"/>
        </w:rPr>
        <w:t>значения</w:t>
      </w:r>
      <w:r>
        <w:rPr>
          <w:b/>
          <w:bCs/>
          <w:sz w:val="28"/>
          <w:szCs w:val="28"/>
          <w:rtl w:val="0"/>
        </w:rPr>
        <w:t xml:space="preserve"> </w:t>
      </w:r>
      <w:r>
        <w:rPr>
          <w:b/>
          <w:bCs/>
          <w:sz w:val="28"/>
          <w:szCs w:val="28"/>
          <w:rtl w:val="0"/>
        </w:rPr>
        <w:t>поля</w:t>
      </w:r>
      <w:r>
        <w:rPr>
          <w:b/>
          <w:bCs/>
          <w:sz w:val="28"/>
          <w:szCs w:val="28"/>
          <w:rtl w:val="0"/>
        </w:rPr>
        <w:t xml:space="preserve"> </w:t>
      </w:r>
      <w:r>
        <w:rPr>
          <w:b/>
          <w:bCs/>
          <w:sz w:val="28"/>
          <w:szCs w:val="28"/>
          <w:rtl w:val="0"/>
        </w:rPr>
        <w:t>поиска</w:t>
      </w: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lineRule="auto"/>
      </w:pP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lineRule="auto"/>
      </w:pPr>
      <w:r>
        <w:rPr>
          <w:rtl w:val="0"/>
        </w:rPr>
        <w:t>Экран</w:t>
      </w:r>
      <w:r>
        <w:rPr>
          <w:rtl w:val="0"/>
        </w:rPr>
        <w:t xml:space="preserve"> </w:t>
      </w:r>
      <w:r>
        <w:rPr>
          <w:rtl w:val="0"/>
        </w:rPr>
        <w:t>содержит</w:t>
      </w:r>
      <w:r>
        <w:rPr>
          <w:rtl w:val="0"/>
        </w:rPr>
        <w:t xml:space="preserve"> </w:t>
      </w:r>
      <w:r>
        <w:rPr>
          <w:rtl w:val="0"/>
        </w:rPr>
        <w:t>возможные</w:t>
      </w:r>
      <w:r>
        <w:rPr>
          <w:rtl w:val="0"/>
        </w:rPr>
        <w:t xml:space="preserve"> </w:t>
      </w:r>
      <w:r>
        <w:rPr>
          <w:rtl w:val="0"/>
        </w:rPr>
        <w:t>значения</w:t>
      </w:r>
      <w:r>
        <w:rPr>
          <w:rtl w:val="0"/>
        </w:rPr>
        <w:t xml:space="preserve"> </w:t>
      </w:r>
      <w:r>
        <w:rPr>
          <w:rtl w:val="0"/>
        </w:rPr>
        <w:t>для</w:t>
      </w:r>
      <w:r>
        <w:rPr>
          <w:rtl w:val="0"/>
        </w:rPr>
        <w:t xml:space="preserve"> </w:t>
      </w:r>
      <w:r>
        <w:rPr>
          <w:rtl w:val="0"/>
        </w:rPr>
        <w:t>этого</w:t>
      </w:r>
      <w:r>
        <w:rPr>
          <w:rtl w:val="0"/>
        </w:rPr>
        <w:t xml:space="preserve"> </w:t>
      </w:r>
      <w:r>
        <w:rPr>
          <w:rtl w:val="0"/>
        </w:rPr>
        <w:t>поля</w:t>
      </w:r>
      <w:r>
        <w:rPr>
          <w:rtl w:val="0"/>
        </w:rPr>
        <w:t xml:space="preserve">. </w:t>
      </w:r>
      <w:r>
        <w:rPr>
          <w:rtl w:val="0"/>
        </w:rPr>
        <w:t>В</w:t>
      </w:r>
      <w:r>
        <w:rPr>
          <w:rtl w:val="0"/>
        </w:rPr>
        <w:t xml:space="preserve"> </w:t>
      </w:r>
      <w:r>
        <w:rPr>
          <w:rtl w:val="0"/>
        </w:rPr>
        <w:t>зависимости</w:t>
      </w:r>
      <w:r>
        <w:rPr>
          <w:rtl w:val="0"/>
        </w:rPr>
        <w:t xml:space="preserve"> </w:t>
      </w:r>
      <w:r>
        <w:rPr>
          <w:rtl w:val="0"/>
        </w:rPr>
        <w:t>от</w:t>
      </w:r>
      <w:r>
        <w:rPr>
          <w:rtl w:val="0"/>
        </w:rPr>
        <w:t xml:space="preserve"> </w:t>
      </w:r>
      <w:r>
        <w:rPr>
          <w:rtl w:val="0"/>
        </w:rPr>
        <w:t>типа</w:t>
      </w:r>
      <w:r>
        <w:rPr>
          <w:rtl w:val="0"/>
        </w:rPr>
        <w:t xml:space="preserve"> </w:t>
      </w:r>
      <w:r>
        <w:rPr>
          <w:rtl w:val="0"/>
        </w:rPr>
        <w:t>параметра</w:t>
      </w:r>
      <w:r>
        <w:rPr>
          <w:rtl w:val="0"/>
        </w:rPr>
        <w:t xml:space="preserve"> </w:t>
      </w:r>
      <w:r>
        <w:rPr>
          <w:rtl w:val="0"/>
        </w:rPr>
        <w:t>это</w:t>
      </w:r>
      <w:r>
        <w:rPr>
          <w:rtl w:val="0"/>
        </w:rPr>
        <w:t xml:space="preserve"> </w:t>
      </w:r>
      <w:r>
        <w:rPr>
          <w:rtl w:val="0"/>
        </w:rPr>
        <w:t>может</w:t>
      </w:r>
      <w:r>
        <w:rPr>
          <w:rtl w:val="0"/>
        </w:rPr>
        <w:t xml:space="preserve"> </w:t>
      </w:r>
      <w:r>
        <w:rPr>
          <w:rtl w:val="0"/>
        </w:rPr>
        <w:t>быть</w:t>
      </w:r>
      <w:r>
        <w:rPr>
          <w:rtl w:val="0"/>
        </w:rPr>
        <w:t xml:space="preserve"> </w:t>
      </w:r>
      <w:r>
        <w:rPr>
          <w:rtl w:val="0"/>
        </w:rPr>
        <w:t>список</w:t>
      </w:r>
      <w:r>
        <w:rPr>
          <w:rtl w:val="0"/>
        </w:rPr>
        <w:t xml:space="preserve">, </w:t>
      </w:r>
      <w:r>
        <w:rPr>
          <w:rtl w:val="0"/>
        </w:rPr>
        <w:t>число</w:t>
      </w:r>
      <w:r>
        <w:rPr>
          <w:rtl w:val="0"/>
        </w:rPr>
        <w:t xml:space="preserve"> </w:t>
      </w:r>
      <w:r>
        <w:rPr>
          <w:rtl w:val="0"/>
        </w:rPr>
        <w:t>либо</w:t>
      </w:r>
      <w:r>
        <w:rPr>
          <w:rtl w:val="0"/>
        </w:rPr>
        <w:t xml:space="preserve"> </w:t>
      </w:r>
      <w:r>
        <w:rPr>
          <w:rtl w:val="0"/>
        </w:rPr>
        <w:t>интервал</w:t>
      </w:r>
      <w:r>
        <w:rPr>
          <w:rtl w:val="0"/>
        </w:rPr>
        <w:t xml:space="preserve">. </w:t>
      </w:r>
      <w:r>
        <w:rPr>
          <w:rtl w:val="0"/>
        </w:rPr>
        <w:t>Экран</w:t>
      </w:r>
      <w:r>
        <w:rPr>
          <w:rtl w:val="0"/>
        </w:rPr>
        <w:t xml:space="preserve"> </w:t>
      </w:r>
      <w:r>
        <w:rPr>
          <w:rtl w:val="0"/>
        </w:rPr>
        <w:t>выглядит</w:t>
      </w:r>
      <w:r>
        <w:rPr>
          <w:rtl w:val="0"/>
        </w:rPr>
        <w:t xml:space="preserve"> </w:t>
      </w:r>
      <w:r>
        <w:rPr>
          <w:rtl w:val="0"/>
        </w:rPr>
        <w:t>следующим</w:t>
      </w:r>
      <w:r>
        <w:rPr>
          <w:rtl w:val="0"/>
        </w:rPr>
        <w:t xml:space="preserve"> </w:t>
      </w:r>
      <w:r>
        <w:rPr>
          <w:rtl w:val="0"/>
        </w:rPr>
        <w:t>образом</w:t>
      </w:r>
      <w:r>
        <w:rPr>
          <w:rtl w:val="0"/>
        </w:rPr>
        <w:t>:</w:t>
      </w: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lineRule="auto"/>
      </w:pP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lineRule="auto"/>
      </w:pPr>
      <w:r>
        <w:pict>
          <v:shape id="_x0000_i1028" type="#_x0000_t75" style="height:300.13pt;width:200.84pt" o:allowoverlap="f">
            <v:imagedata r:id="rId10" r:href="rId11" o:title=""/>
          </v:shape>
        </w:pict>
      </w: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lineRule="auto"/>
      </w:pP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lineRule="auto"/>
      </w:pP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rtl w:val="0"/>
        </w:rPr>
        <w:t>S</w:t>
      </w:r>
      <w:r>
        <w:rPr>
          <w:b/>
          <w:bCs/>
          <w:sz w:val="28"/>
          <w:szCs w:val="28"/>
          <w:rtl w:val="0"/>
        </w:rPr>
        <w:t xml:space="preserve">4. </w:t>
      </w:r>
      <w:r>
        <w:rPr>
          <w:b/>
          <w:bCs/>
          <w:sz w:val="28"/>
          <w:szCs w:val="28"/>
          <w:rtl w:val="0"/>
        </w:rPr>
        <w:t>Список</w:t>
      </w:r>
      <w:r>
        <w:rPr>
          <w:b/>
          <w:bCs/>
          <w:sz w:val="28"/>
          <w:szCs w:val="28"/>
          <w:rtl w:val="0"/>
        </w:rPr>
        <w:t xml:space="preserve"> </w:t>
      </w:r>
      <w:r>
        <w:rPr>
          <w:b/>
          <w:bCs/>
          <w:sz w:val="28"/>
          <w:szCs w:val="28"/>
          <w:rtl w:val="0"/>
        </w:rPr>
        <w:t>объявлений</w:t>
      </w: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lineRule="auto"/>
      </w:pP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lineRule="auto"/>
      </w:pPr>
      <w:r>
        <w:rPr>
          <w:rtl w:val="0"/>
        </w:rPr>
        <w:t>Кнопка</w:t>
      </w:r>
      <w:r>
        <w:rPr>
          <w:rtl w:val="0"/>
        </w:rPr>
        <w:t xml:space="preserve"> “</w:t>
      </w:r>
      <w:r>
        <w:rPr>
          <w:rtl w:val="0"/>
        </w:rPr>
        <w:t>Назад</w:t>
      </w:r>
      <w:r>
        <w:rPr>
          <w:rtl w:val="0"/>
        </w:rPr>
        <w:t xml:space="preserve">” </w:t>
      </w:r>
      <w:r>
        <w:rPr>
          <w:rtl w:val="0"/>
        </w:rPr>
        <w:t>возвращает</w:t>
      </w:r>
      <w:r>
        <w:rPr>
          <w:rtl w:val="0"/>
        </w:rPr>
        <w:t xml:space="preserve"> </w:t>
      </w:r>
      <w:r>
        <w:rPr>
          <w:rtl w:val="0"/>
        </w:rPr>
        <w:t>к</w:t>
      </w:r>
      <w:r>
        <w:rPr>
          <w:rtl w:val="0"/>
        </w:rPr>
        <w:t xml:space="preserve"> </w:t>
      </w:r>
      <w:r>
        <w:rPr>
          <w:rtl w:val="0"/>
        </w:rPr>
        <w:t>параметрам</w:t>
      </w:r>
      <w:r>
        <w:rPr>
          <w:rtl w:val="0"/>
        </w:rPr>
        <w:t xml:space="preserve"> </w:t>
      </w:r>
      <w:r>
        <w:rPr>
          <w:rtl w:val="0"/>
        </w:rPr>
        <w:t>поиска</w:t>
      </w:r>
      <w:r>
        <w:rPr>
          <w:rtl w:val="0"/>
        </w:rPr>
        <w:t xml:space="preserve">, </w:t>
      </w:r>
      <w:r>
        <w:rPr>
          <w:rtl w:val="0"/>
        </w:rPr>
        <w:t>причём</w:t>
      </w:r>
      <w:r>
        <w:rPr>
          <w:rtl w:val="0"/>
        </w:rPr>
        <w:t xml:space="preserve"> </w:t>
      </w:r>
      <w:r>
        <w:rPr>
          <w:rtl w:val="0"/>
        </w:rPr>
        <w:t>сохраняются</w:t>
      </w:r>
      <w:r>
        <w:rPr>
          <w:rtl w:val="0"/>
        </w:rPr>
        <w:t xml:space="preserve"> </w:t>
      </w:r>
      <w:r>
        <w:rPr>
          <w:rtl w:val="0"/>
        </w:rPr>
        <w:t>выбранные</w:t>
      </w:r>
      <w:r>
        <w:rPr>
          <w:rtl w:val="0"/>
        </w:rPr>
        <w:t xml:space="preserve"> </w:t>
      </w:r>
      <w:r>
        <w:rPr>
          <w:rtl w:val="0"/>
        </w:rPr>
        <w:t>параметры</w:t>
      </w:r>
      <w:r>
        <w:rPr>
          <w:rtl w:val="0"/>
        </w:rPr>
        <w:t xml:space="preserve">. </w:t>
      </w:r>
      <w:r>
        <w:rPr>
          <w:rtl w:val="0"/>
        </w:rPr>
        <w:t>Справа</w:t>
      </w:r>
      <w:r>
        <w:rPr>
          <w:rtl w:val="0"/>
        </w:rPr>
        <w:t xml:space="preserve"> </w:t>
      </w:r>
      <w:r>
        <w:rPr>
          <w:rtl w:val="0"/>
        </w:rPr>
        <w:t>вверху</w:t>
      </w:r>
      <w:r>
        <w:rPr>
          <w:rtl w:val="0"/>
        </w:rPr>
        <w:t xml:space="preserve"> </w:t>
      </w:r>
      <w:r>
        <w:rPr>
          <w:rtl w:val="0"/>
        </w:rPr>
        <w:t>две</w:t>
      </w:r>
      <w:r>
        <w:rPr>
          <w:rtl w:val="0"/>
        </w:rPr>
        <w:t xml:space="preserve"> </w:t>
      </w:r>
      <w:r>
        <w:rPr>
          <w:rtl w:val="0"/>
        </w:rPr>
        <w:t>иконки</w:t>
      </w:r>
      <w:r>
        <w:rPr>
          <w:rtl w:val="0"/>
        </w:rPr>
        <w:t xml:space="preserve"> «</w:t>
      </w:r>
      <w:r>
        <w:rPr>
          <w:rtl w:val="0"/>
        </w:rPr>
        <w:t>Сортировка</w:t>
      </w:r>
      <w:r>
        <w:rPr>
          <w:rtl w:val="0"/>
        </w:rPr>
        <w:t xml:space="preserve">» </w:t>
      </w:r>
      <w:r>
        <w:rPr>
          <w:rtl w:val="0"/>
        </w:rPr>
        <w:t>и</w:t>
      </w:r>
      <w:r>
        <w:rPr>
          <w:rtl w:val="0"/>
        </w:rPr>
        <w:t xml:space="preserve"> «</w:t>
      </w:r>
      <w:r>
        <w:rPr>
          <w:rtl w:val="0"/>
        </w:rPr>
        <w:t>Сохранить</w:t>
      </w:r>
      <w:r>
        <w:rPr>
          <w:rtl w:val="0"/>
        </w:rPr>
        <w:t>».</w:t>
      </w: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lineRule="auto"/>
      </w:pP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lineRule="auto"/>
      </w:pPr>
      <w:r>
        <w:rPr>
          <w:rtl w:val="0"/>
        </w:rPr>
        <w:t>При</w:t>
      </w:r>
      <w:r>
        <w:rPr>
          <w:rtl w:val="0"/>
        </w:rPr>
        <w:t xml:space="preserve"> </w:t>
      </w:r>
      <w:r>
        <w:rPr>
          <w:rtl w:val="0"/>
        </w:rPr>
        <w:t>нажатии</w:t>
      </w:r>
      <w:r>
        <w:rPr>
          <w:rtl w:val="0"/>
        </w:rPr>
        <w:t xml:space="preserve"> </w:t>
      </w:r>
      <w:r>
        <w:rPr>
          <w:rtl w:val="0"/>
        </w:rPr>
        <w:t>на</w:t>
      </w:r>
      <w:r>
        <w:rPr>
          <w:rtl w:val="0"/>
        </w:rPr>
        <w:t xml:space="preserve"> «</w:t>
      </w:r>
      <w:r>
        <w:rPr>
          <w:rtl w:val="0"/>
        </w:rPr>
        <w:t>Сортировку</w:t>
      </w:r>
      <w:r>
        <w:rPr>
          <w:rtl w:val="0"/>
        </w:rPr>
        <w:t xml:space="preserve">» </w:t>
      </w:r>
      <w:r>
        <w:rPr>
          <w:rtl w:val="0"/>
        </w:rPr>
        <w:t>во</w:t>
      </w:r>
      <w:r>
        <w:rPr>
          <w:rtl w:val="0"/>
        </w:rPr>
        <w:t xml:space="preserve"> </w:t>
      </w:r>
      <w:r>
        <w:rPr>
          <w:rtl w:val="0"/>
        </w:rPr>
        <w:t>всплывающем</w:t>
      </w:r>
      <w:r>
        <w:rPr>
          <w:rtl w:val="0"/>
        </w:rPr>
        <w:t xml:space="preserve"> </w:t>
      </w:r>
      <w:r>
        <w:rPr>
          <w:rtl w:val="0"/>
        </w:rPr>
        <w:t>сверху</w:t>
      </w:r>
      <w:r>
        <w:rPr>
          <w:rtl w:val="0"/>
        </w:rPr>
        <w:t xml:space="preserve"> </w:t>
      </w:r>
      <w:r>
        <w:rPr>
          <w:rtl w:val="0"/>
        </w:rPr>
        <w:t>блоке</w:t>
      </w:r>
      <w:r>
        <w:rPr>
          <w:rtl w:val="0"/>
        </w:rPr>
        <w:t xml:space="preserve"> </w:t>
      </w:r>
      <w:r>
        <w:rPr>
          <w:rtl w:val="0"/>
        </w:rPr>
        <w:t>предлагается</w:t>
      </w:r>
      <w:r>
        <w:rPr>
          <w:rtl w:val="0"/>
        </w:rPr>
        <w:t xml:space="preserve"> </w:t>
      </w:r>
      <w:r>
        <w:rPr>
          <w:rtl w:val="0"/>
        </w:rPr>
        <w:t>выбор</w:t>
      </w:r>
      <w:r>
        <w:rPr>
          <w:rtl w:val="0"/>
        </w:rPr>
        <w:t xml:space="preserve">: </w:t>
      </w:r>
      <w:r>
        <w:rPr>
          <w:rtl w:val="0"/>
        </w:rPr>
        <w:t>по</w:t>
      </w:r>
      <w:r>
        <w:rPr>
          <w:rtl w:val="0"/>
        </w:rPr>
        <w:t xml:space="preserve"> </w:t>
      </w:r>
      <w:r>
        <w:rPr>
          <w:rtl w:val="0"/>
        </w:rPr>
        <w:t>дате</w:t>
      </w:r>
      <w:r>
        <w:rPr>
          <w:rtl w:val="0"/>
        </w:rPr>
        <w:t xml:space="preserve">, </w:t>
      </w:r>
      <w:r>
        <w:rPr>
          <w:rtl w:val="0"/>
        </w:rPr>
        <w:t>по</w:t>
      </w:r>
      <w:r>
        <w:rPr>
          <w:rtl w:val="0"/>
        </w:rPr>
        <w:t xml:space="preserve"> </w:t>
      </w:r>
      <w:r>
        <w:rPr>
          <w:rtl w:val="0"/>
        </w:rPr>
        <w:t>цене</w:t>
      </w:r>
      <w:r>
        <w:rPr>
          <w:rtl w:val="0"/>
        </w:rPr>
        <w:t xml:space="preserve">. </w:t>
      </w:r>
      <w:r>
        <w:rPr>
          <w:rtl w:val="0"/>
        </w:rPr>
        <w:t>По</w:t>
      </w:r>
      <w:r>
        <w:rPr>
          <w:rtl w:val="0"/>
        </w:rPr>
        <w:t xml:space="preserve"> </w:t>
      </w:r>
      <w:r>
        <w:rPr>
          <w:rtl w:val="0"/>
        </w:rPr>
        <w:t>умолчанию</w:t>
      </w:r>
      <w:r>
        <w:rPr>
          <w:rtl w:val="0"/>
        </w:rPr>
        <w:t xml:space="preserve"> </w:t>
      </w:r>
      <w:r>
        <w:rPr>
          <w:rtl w:val="0"/>
        </w:rPr>
        <w:t>стоит</w:t>
      </w:r>
      <w:r>
        <w:rPr>
          <w:rtl w:val="0"/>
        </w:rPr>
        <w:t xml:space="preserve"> </w:t>
      </w:r>
      <w:r>
        <w:rPr>
          <w:rtl w:val="0"/>
        </w:rPr>
        <w:t>сортировка</w:t>
      </w:r>
      <w:r>
        <w:rPr>
          <w:rtl w:val="0"/>
        </w:rPr>
        <w:t xml:space="preserve"> </w:t>
      </w:r>
      <w:r>
        <w:rPr>
          <w:rtl w:val="0"/>
        </w:rPr>
        <w:t>по</w:t>
      </w:r>
      <w:r>
        <w:rPr>
          <w:rtl w:val="0"/>
        </w:rPr>
        <w:t xml:space="preserve"> </w:t>
      </w:r>
      <w:r>
        <w:rPr>
          <w:rtl w:val="0"/>
        </w:rPr>
        <w:t>дате</w:t>
      </w:r>
      <w:r>
        <w:rPr>
          <w:rtl w:val="0"/>
        </w:rPr>
        <w:t xml:space="preserve"> </w:t>
      </w:r>
      <w:r>
        <w:rPr>
          <w:rtl w:val="0"/>
        </w:rPr>
        <w:t>в</w:t>
      </w:r>
      <w:r>
        <w:rPr>
          <w:rtl w:val="0"/>
        </w:rPr>
        <w:t xml:space="preserve"> </w:t>
      </w:r>
      <w:r>
        <w:rPr>
          <w:rtl w:val="0"/>
        </w:rPr>
        <w:t>обратном</w:t>
      </w:r>
      <w:r>
        <w:rPr>
          <w:rtl w:val="0"/>
        </w:rPr>
        <w:t xml:space="preserve"> </w:t>
      </w:r>
      <w:r>
        <w:rPr>
          <w:rtl w:val="0"/>
        </w:rPr>
        <w:t>хронологическом</w:t>
      </w:r>
      <w:r>
        <w:rPr>
          <w:rtl w:val="0"/>
        </w:rPr>
        <w:t xml:space="preserve"> </w:t>
      </w:r>
      <w:r>
        <w:rPr>
          <w:rtl w:val="0"/>
        </w:rPr>
        <w:t>порядке</w:t>
      </w:r>
      <w:r>
        <w:rPr>
          <w:rtl w:val="0"/>
        </w:rPr>
        <w:t xml:space="preserve">. </w:t>
      </w:r>
      <w:r>
        <w:rPr>
          <w:rtl w:val="0"/>
        </w:rPr>
        <w:t>При</w:t>
      </w:r>
      <w:r>
        <w:rPr>
          <w:rtl w:val="0"/>
        </w:rPr>
        <w:t xml:space="preserve"> </w:t>
      </w:r>
      <w:r>
        <w:rPr>
          <w:rtl w:val="0"/>
        </w:rPr>
        <w:t>выборе</w:t>
      </w:r>
      <w:r>
        <w:rPr>
          <w:rtl w:val="0"/>
        </w:rPr>
        <w:t xml:space="preserve"> </w:t>
      </w:r>
      <w:r>
        <w:rPr>
          <w:rtl w:val="0"/>
        </w:rPr>
        <w:t>сортировки</w:t>
      </w:r>
      <w:r>
        <w:rPr>
          <w:rtl w:val="0"/>
        </w:rPr>
        <w:t xml:space="preserve"> </w:t>
      </w:r>
      <w:r>
        <w:rPr>
          <w:rtl w:val="0"/>
        </w:rPr>
        <w:t>по</w:t>
      </w:r>
      <w:r>
        <w:rPr>
          <w:rtl w:val="0"/>
        </w:rPr>
        <w:t xml:space="preserve"> </w:t>
      </w:r>
      <w:r>
        <w:rPr>
          <w:rtl w:val="0"/>
        </w:rPr>
        <w:t>цене</w:t>
      </w:r>
      <w:r>
        <w:rPr>
          <w:rtl w:val="0"/>
        </w:rPr>
        <w:t xml:space="preserve"> — </w:t>
      </w:r>
      <w:r>
        <w:rPr>
          <w:rtl w:val="0"/>
        </w:rPr>
        <w:t>объявления</w:t>
      </w:r>
      <w:r>
        <w:rPr>
          <w:rtl w:val="0"/>
        </w:rPr>
        <w:t xml:space="preserve"> </w:t>
      </w:r>
      <w:r>
        <w:rPr>
          <w:rtl w:val="0"/>
        </w:rPr>
        <w:t>выводятся</w:t>
      </w:r>
      <w:r>
        <w:rPr>
          <w:rtl w:val="0"/>
        </w:rPr>
        <w:t xml:space="preserve"> </w:t>
      </w:r>
      <w:r>
        <w:rPr>
          <w:rtl w:val="0"/>
        </w:rPr>
        <w:t>в</w:t>
      </w:r>
      <w:r>
        <w:rPr>
          <w:rtl w:val="0"/>
        </w:rPr>
        <w:t xml:space="preserve"> </w:t>
      </w:r>
      <w:r>
        <w:rPr>
          <w:rtl w:val="0"/>
        </w:rPr>
        <w:t>порядке</w:t>
      </w:r>
      <w:r>
        <w:rPr>
          <w:rtl w:val="0"/>
        </w:rPr>
        <w:t xml:space="preserve"> </w:t>
      </w:r>
      <w:r>
        <w:rPr>
          <w:rtl w:val="0"/>
        </w:rPr>
        <w:t>увеличения</w:t>
      </w:r>
      <w:r>
        <w:rPr>
          <w:rtl w:val="0"/>
        </w:rPr>
        <w:t xml:space="preserve"> </w:t>
      </w:r>
      <w:r>
        <w:rPr>
          <w:rtl w:val="0"/>
        </w:rPr>
        <w:t>цены</w:t>
      </w:r>
      <w:r>
        <w:rPr>
          <w:rtl w:val="0"/>
        </w:rPr>
        <w:t xml:space="preserve">. </w:t>
      </w:r>
      <w:r>
        <w:rPr>
          <w:rtl w:val="0"/>
        </w:rPr>
        <w:t>Также</w:t>
      </w:r>
      <w:r>
        <w:rPr>
          <w:rtl w:val="0"/>
        </w:rPr>
        <w:t xml:space="preserve"> </w:t>
      </w:r>
      <w:r>
        <w:rPr>
          <w:rtl w:val="0"/>
        </w:rPr>
        <w:t>можно</w:t>
      </w:r>
      <w:r>
        <w:rPr>
          <w:rtl w:val="0"/>
        </w:rPr>
        <w:t xml:space="preserve"> </w:t>
      </w:r>
      <w:r>
        <w:rPr>
          <w:rtl w:val="0"/>
        </w:rPr>
        <w:t>выбрать</w:t>
      </w:r>
      <w:r>
        <w:rPr>
          <w:rtl w:val="0"/>
        </w:rPr>
        <w:t xml:space="preserve"> </w:t>
      </w:r>
      <w:r>
        <w:rPr>
          <w:rtl w:val="0"/>
        </w:rPr>
        <w:t>направление</w:t>
      </w:r>
      <w:r>
        <w:rPr>
          <w:rtl w:val="0"/>
        </w:rPr>
        <w:t xml:space="preserve"> </w:t>
      </w:r>
      <w:r>
        <w:rPr>
          <w:rtl w:val="0"/>
        </w:rPr>
        <w:t>сортировки</w:t>
      </w:r>
      <w:r>
        <w:rPr>
          <w:rtl w:val="0"/>
        </w:rPr>
        <w:t xml:space="preserve">. </w:t>
      </w:r>
      <w:r>
        <w:rPr>
          <w:rtl w:val="0"/>
        </w:rPr>
        <w:t>При</w:t>
      </w:r>
      <w:r>
        <w:rPr>
          <w:rtl w:val="0"/>
        </w:rPr>
        <w:t xml:space="preserve"> </w:t>
      </w:r>
      <w:r>
        <w:rPr>
          <w:rtl w:val="0"/>
        </w:rPr>
        <w:t>нажатии</w:t>
      </w:r>
      <w:r>
        <w:rPr>
          <w:rtl w:val="0"/>
        </w:rPr>
        <w:t xml:space="preserve"> </w:t>
      </w:r>
      <w:r>
        <w:rPr>
          <w:rtl w:val="0"/>
        </w:rPr>
        <w:t>на</w:t>
      </w:r>
      <w:r>
        <w:rPr>
          <w:rtl w:val="0"/>
        </w:rPr>
        <w:t xml:space="preserve"> </w:t>
      </w:r>
      <w:r>
        <w:rPr>
          <w:rtl w:val="0"/>
        </w:rPr>
        <w:t>кнопку</w:t>
      </w:r>
      <w:r>
        <w:rPr>
          <w:rtl w:val="0"/>
        </w:rPr>
        <w:t xml:space="preserve"> </w:t>
      </w:r>
      <w:r>
        <w:rPr>
          <w:rtl w:val="0"/>
        </w:rPr>
        <w:t>Сортировка</w:t>
      </w:r>
      <w:r>
        <w:rPr>
          <w:rtl w:val="0"/>
        </w:rPr>
        <w:t xml:space="preserve"> </w:t>
      </w:r>
      <w:r>
        <w:rPr>
          <w:rtl w:val="0"/>
        </w:rPr>
        <w:t>ещё</w:t>
      </w:r>
      <w:r>
        <w:rPr>
          <w:rtl w:val="0"/>
        </w:rPr>
        <w:t xml:space="preserve"> </w:t>
      </w:r>
      <w:r>
        <w:rPr>
          <w:rtl w:val="0"/>
        </w:rPr>
        <w:t>раз</w:t>
      </w:r>
      <w:r>
        <w:rPr>
          <w:rtl w:val="0"/>
        </w:rPr>
        <w:t xml:space="preserve">, </w:t>
      </w:r>
      <w:r>
        <w:rPr>
          <w:rtl w:val="0"/>
        </w:rPr>
        <w:t>этот</w:t>
      </w:r>
      <w:r>
        <w:rPr>
          <w:rtl w:val="0"/>
        </w:rPr>
        <w:t xml:space="preserve"> </w:t>
      </w:r>
      <w:r>
        <w:rPr>
          <w:rtl w:val="0"/>
        </w:rPr>
        <w:t>блок</w:t>
      </w:r>
      <w:r>
        <w:rPr>
          <w:rtl w:val="0"/>
        </w:rPr>
        <w:t xml:space="preserve"> </w:t>
      </w:r>
      <w:r>
        <w:rPr>
          <w:rtl w:val="0"/>
        </w:rPr>
        <w:t>скрывается</w:t>
      </w:r>
      <w:r>
        <w:rPr>
          <w:rtl w:val="0"/>
        </w:rPr>
        <w:t xml:space="preserve"> </w:t>
      </w:r>
      <w:r>
        <w:rPr>
          <w:rtl w:val="0"/>
        </w:rPr>
        <w:t>из</w:t>
      </w:r>
      <w:r>
        <w:rPr>
          <w:rtl w:val="0"/>
        </w:rPr>
        <w:t xml:space="preserve"> </w:t>
      </w:r>
      <w:r>
        <w:rPr>
          <w:rtl w:val="0"/>
        </w:rPr>
        <w:t>шапки</w:t>
      </w:r>
      <w:r>
        <w:rPr>
          <w:rtl w:val="0"/>
        </w:rPr>
        <w:t xml:space="preserve"> </w:t>
      </w:r>
      <w:r>
        <w:rPr>
          <w:rtl w:val="0"/>
        </w:rPr>
        <w:t>экрана</w:t>
      </w: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lineRule="auto"/>
      </w:pPr>
      <w:r>
        <w:rPr>
          <w:rtl w:val="0"/>
        </w:rPr>
        <w:t xml:space="preserve"> </w:t>
      </w: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lineRule="auto"/>
      </w:pPr>
      <w:r>
        <w:rPr>
          <w:rtl w:val="0"/>
        </w:rPr>
        <w:t>При</w:t>
      </w:r>
      <w:r>
        <w:rPr>
          <w:rtl w:val="0"/>
        </w:rPr>
        <w:t xml:space="preserve"> </w:t>
      </w:r>
      <w:r>
        <w:rPr>
          <w:rtl w:val="0"/>
        </w:rPr>
        <w:t>нажатии</w:t>
      </w:r>
      <w:r>
        <w:rPr>
          <w:rtl w:val="0"/>
        </w:rPr>
        <w:t xml:space="preserve"> </w:t>
      </w:r>
      <w:r>
        <w:rPr>
          <w:rtl w:val="0"/>
        </w:rPr>
        <w:t>на</w:t>
      </w:r>
      <w:r>
        <w:rPr>
          <w:rtl w:val="0"/>
        </w:rPr>
        <w:t xml:space="preserve"> «</w:t>
      </w:r>
      <w:r>
        <w:rPr>
          <w:rtl w:val="0"/>
        </w:rPr>
        <w:t>Сохранить</w:t>
      </w:r>
      <w:r>
        <w:rPr>
          <w:rtl w:val="0"/>
        </w:rPr>
        <w:t xml:space="preserve">» </w:t>
      </w:r>
      <w:r>
        <w:rPr>
          <w:rtl w:val="0"/>
        </w:rPr>
        <w:t>иконка</w:t>
      </w:r>
      <w:r>
        <w:rPr>
          <w:rtl w:val="0"/>
        </w:rPr>
        <w:t xml:space="preserve"> </w:t>
      </w:r>
      <w:r>
        <w:rPr>
          <w:rtl w:val="0"/>
        </w:rPr>
        <w:t>меняет</w:t>
      </w:r>
      <w:r>
        <w:rPr>
          <w:rtl w:val="0"/>
        </w:rPr>
        <w:t xml:space="preserve"> </w:t>
      </w:r>
      <w:r>
        <w:rPr>
          <w:rtl w:val="0"/>
        </w:rPr>
        <w:t>цвет</w:t>
      </w:r>
      <w:r>
        <w:rPr>
          <w:rtl w:val="0"/>
        </w:rPr>
        <w:t xml:space="preserve"> </w:t>
      </w:r>
      <w:r>
        <w:rPr>
          <w:rtl w:val="0"/>
        </w:rPr>
        <w:t>и</w:t>
      </w:r>
      <w:r>
        <w:rPr>
          <w:rtl w:val="0"/>
        </w:rPr>
        <w:t xml:space="preserve"> </w:t>
      </w:r>
      <w:r>
        <w:rPr>
          <w:rtl w:val="0"/>
        </w:rPr>
        <w:t>всплывает</w:t>
      </w:r>
      <w:r>
        <w:rPr>
          <w:rtl w:val="0"/>
        </w:rPr>
        <w:t xml:space="preserve"> </w:t>
      </w:r>
      <w:r>
        <w:rPr>
          <w:rtl w:val="0"/>
        </w:rPr>
        <w:t>окно</w:t>
      </w:r>
      <w:r>
        <w:rPr>
          <w:rtl w:val="0"/>
        </w:rPr>
        <w:t xml:space="preserve"> </w:t>
      </w:r>
      <w:r>
        <w:rPr>
          <w:rtl w:val="0"/>
        </w:rPr>
        <w:t>с</w:t>
      </w:r>
      <w:r>
        <w:rPr>
          <w:rtl w:val="0"/>
        </w:rPr>
        <w:t xml:space="preserve"> </w:t>
      </w:r>
      <w:r>
        <w:rPr>
          <w:rtl w:val="0"/>
        </w:rPr>
        <w:t>текстом</w:t>
      </w:r>
      <w:r>
        <w:rPr>
          <w:rtl w:val="0"/>
        </w:rPr>
        <w:t xml:space="preserve"> «</w:t>
      </w:r>
      <w:r>
        <w:rPr>
          <w:rtl w:val="0"/>
        </w:rPr>
        <w:t>Ваш</w:t>
      </w:r>
      <w:r>
        <w:rPr>
          <w:rtl w:val="0"/>
        </w:rPr>
        <w:t xml:space="preserve"> </w:t>
      </w:r>
      <w:r>
        <w:rPr>
          <w:rtl w:val="0"/>
        </w:rPr>
        <w:t>поисковый</w:t>
      </w:r>
      <w:r>
        <w:rPr>
          <w:rtl w:val="0"/>
        </w:rPr>
        <w:t xml:space="preserve"> </w:t>
      </w:r>
      <w:r>
        <w:rPr>
          <w:rtl w:val="0"/>
        </w:rPr>
        <w:t>запрос</w:t>
      </w:r>
      <w:r>
        <w:rPr>
          <w:rtl w:val="0"/>
        </w:rPr>
        <w:t xml:space="preserve"> </w:t>
      </w:r>
      <w:r>
        <w:rPr>
          <w:rtl w:val="0"/>
        </w:rPr>
        <w:t>сохранен</w:t>
      </w:r>
      <w:r>
        <w:rPr>
          <w:rtl w:val="0"/>
        </w:rPr>
        <w:t>»</w:t>
      </w:r>
      <w:r>
        <w:rPr>
          <w:rtl w:val="0"/>
        </w:rPr>
        <w:t xml:space="preserve">. </w:t>
      </w:r>
      <w:r>
        <w:rPr>
          <w:rtl w:val="0"/>
        </w:rPr>
        <w:t>Повторное</w:t>
      </w:r>
      <w:r>
        <w:rPr>
          <w:rtl w:val="0"/>
        </w:rPr>
        <w:t xml:space="preserve"> </w:t>
      </w:r>
      <w:r>
        <w:rPr>
          <w:rtl w:val="0"/>
        </w:rPr>
        <w:t>нажатие</w:t>
      </w:r>
      <w:r>
        <w:rPr>
          <w:rtl w:val="0"/>
        </w:rPr>
        <w:t xml:space="preserve"> </w:t>
      </w:r>
      <w:r>
        <w:rPr>
          <w:rtl w:val="0"/>
        </w:rPr>
        <w:t>иконки</w:t>
      </w:r>
      <w:r>
        <w:rPr>
          <w:rtl w:val="0"/>
        </w:rPr>
        <w:t xml:space="preserve"> </w:t>
      </w:r>
      <w:r>
        <w:rPr>
          <w:rtl w:val="0"/>
        </w:rPr>
        <w:t>приводит</w:t>
      </w:r>
      <w:r>
        <w:rPr>
          <w:rtl w:val="0"/>
        </w:rPr>
        <w:t xml:space="preserve"> </w:t>
      </w:r>
      <w:r>
        <w:rPr>
          <w:rtl w:val="0"/>
        </w:rPr>
        <w:t>к</w:t>
      </w:r>
      <w:r>
        <w:rPr>
          <w:rtl w:val="0"/>
        </w:rPr>
        <w:t xml:space="preserve"> </w:t>
      </w:r>
      <w:r>
        <w:rPr>
          <w:rtl w:val="0"/>
        </w:rPr>
        <w:t>отмене</w:t>
      </w:r>
      <w:r>
        <w:rPr>
          <w:rtl w:val="0"/>
        </w:rPr>
        <w:t xml:space="preserve"> </w:t>
      </w:r>
      <w:r>
        <w:rPr>
          <w:rtl w:val="0"/>
        </w:rPr>
        <w:t>действия</w:t>
      </w:r>
      <w:r>
        <w:rPr>
          <w:rtl w:val="0"/>
        </w:rPr>
        <w:t xml:space="preserve"> </w:t>
      </w:r>
      <w:r>
        <w:rPr>
          <w:rtl w:val="0"/>
        </w:rPr>
        <w:t>и</w:t>
      </w:r>
      <w:r>
        <w:rPr>
          <w:rtl w:val="0"/>
        </w:rPr>
        <w:t xml:space="preserve"> </w:t>
      </w:r>
      <w:r>
        <w:rPr>
          <w:rtl w:val="0"/>
        </w:rPr>
        <w:t>возвращает</w:t>
      </w:r>
      <w:r>
        <w:rPr>
          <w:rtl w:val="0"/>
        </w:rPr>
        <w:t xml:space="preserve"> </w:t>
      </w:r>
      <w:r>
        <w:rPr>
          <w:rtl w:val="0"/>
        </w:rPr>
        <w:t>прежний</w:t>
      </w:r>
      <w:r>
        <w:rPr>
          <w:rtl w:val="0"/>
        </w:rPr>
        <w:t xml:space="preserve"> </w:t>
      </w:r>
      <w:r>
        <w:rPr>
          <w:rtl w:val="0"/>
        </w:rPr>
        <w:t>цвет</w:t>
      </w:r>
      <w:r>
        <w:rPr>
          <w:rtl w:val="0"/>
        </w:rPr>
        <w:t>.</w:t>
      </w: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lineRule="auto"/>
      </w:pP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lineRule="auto"/>
      </w:pPr>
      <w:r>
        <w:pict>
          <v:shape id="_x0000_i1029" type="#_x0000_t75" style="height:325.14pt;width:217.52pt" o:allowoverlap="f">
            <v:imagedata r:id="rId12" r:href="rId13" o:title=""/>
          </v:shape>
        </w:pict>
      </w: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lineRule="auto"/>
      </w:pP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before="0" w:after="0" w:line="240" w:lineRule="auto"/>
        <w:ind w:left="0" w:right="0" w:firstLine="0"/>
        <w:jc w:val="left"/>
      </w:pP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before="0" w:after="0" w:line="240" w:lineRule="auto"/>
        <w:ind w:left="0" w:right="0" w:firstLine="0"/>
        <w:jc w:val="left"/>
      </w:pPr>
      <w:r>
        <w:rPr>
          <w:rtl w:val="0"/>
        </w:rPr>
        <w:t>При</w:t>
      </w:r>
      <w:r>
        <w:rPr>
          <w:rtl w:val="0"/>
        </w:rPr>
        <w:t xml:space="preserve"> </w:t>
      </w:r>
      <w:r>
        <w:rPr>
          <w:rtl w:val="0"/>
        </w:rPr>
        <w:t>нажатии</w:t>
      </w:r>
      <w:r>
        <w:rPr>
          <w:rtl w:val="0"/>
        </w:rPr>
        <w:t xml:space="preserve"> </w:t>
      </w:r>
      <w:r>
        <w:rPr>
          <w:rtl w:val="0"/>
        </w:rPr>
        <w:t>на</w:t>
      </w:r>
      <w:r>
        <w:rPr>
          <w:rtl w:val="0"/>
        </w:rPr>
        <w:t xml:space="preserve"> </w:t>
      </w:r>
      <w:r>
        <w:rPr>
          <w:rtl w:val="0"/>
        </w:rPr>
        <w:t>объявление</w:t>
      </w:r>
      <w:r>
        <w:rPr>
          <w:rtl w:val="0"/>
        </w:rPr>
        <w:t xml:space="preserve"> </w:t>
      </w:r>
      <w:r>
        <w:rPr>
          <w:rtl w:val="0"/>
        </w:rPr>
        <w:t>происходит</w:t>
      </w:r>
      <w:r>
        <w:rPr>
          <w:rtl w:val="0"/>
        </w:rPr>
        <w:t xml:space="preserve"> </w:t>
      </w:r>
      <w:r>
        <w:rPr>
          <w:rtl w:val="0"/>
        </w:rPr>
        <w:t>переход</w:t>
      </w:r>
      <w:r>
        <w:rPr>
          <w:rtl w:val="0"/>
        </w:rPr>
        <w:t xml:space="preserve"> </w:t>
      </w:r>
      <w:r>
        <w:rPr>
          <w:rtl w:val="0"/>
        </w:rPr>
        <w:t>к</w:t>
      </w:r>
      <w:r>
        <w:rPr>
          <w:rtl w:val="0"/>
        </w:rPr>
        <w:t xml:space="preserve"> </w:t>
      </w:r>
      <w:r>
        <w:rPr>
          <w:rtl w:val="0"/>
        </w:rPr>
        <w:t>экрану</w:t>
      </w:r>
      <w:r>
        <w:rPr>
          <w:rtl w:val="0"/>
        </w:rPr>
        <w:t xml:space="preserve"> </w:t>
      </w:r>
      <w:r>
        <w:rPr>
          <w:rtl w:val="0"/>
        </w:rPr>
        <w:t>S</w:t>
      </w:r>
      <w:r>
        <w:rPr>
          <w:rtl w:val="0"/>
        </w:rPr>
        <w:t>5</w:t>
      </w: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before="0" w:after="0" w:line="240" w:lineRule="auto"/>
        <w:ind w:left="0" w:right="0" w:firstLine="0"/>
        <w:jc w:val="left"/>
      </w:pP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before="0" w:after="0" w:line="240" w:lineRule="auto"/>
        <w:ind w:left="0" w:right="0" w:firstLine="0"/>
        <w:jc w:val="left"/>
      </w:pP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before="0" w:after="0" w:line="240" w:lineRule="auto"/>
        <w:ind w:left="0" w:right="0" w:firstLine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rtl w:val="0"/>
        </w:rPr>
        <w:t>S</w:t>
      </w:r>
      <w:r>
        <w:rPr>
          <w:b/>
          <w:bCs/>
          <w:sz w:val="28"/>
          <w:szCs w:val="28"/>
          <w:rtl w:val="0"/>
        </w:rPr>
        <w:t xml:space="preserve">5. </w:t>
      </w:r>
      <w:r>
        <w:rPr>
          <w:b/>
          <w:bCs/>
          <w:sz w:val="28"/>
          <w:szCs w:val="28"/>
          <w:rtl w:val="0"/>
        </w:rPr>
        <w:t>Подробная</w:t>
      </w:r>
      <w:r>
        <w:rPr>
          <w:b/>
          <w:bCs/>
          <w:sz w:val="28"/>
          <w:szCs w:val="28"/>
          <w:rtl w:val="0"/>
        </w:rPr>
        <w:t xml:space="preserve"> </w:t>
      </w:r>
      <w:r>
        <w:rPr>
          <w:b/>
          <w:bCs/>
          <w:sz w:val="28"/>
          <w:szCs w:val="28"/>
          <w:rtl w:val="0"/>
        </w:rPr>
        <w:t>информация</w:t>
      </w:r>
      <w:r>
        <w:rPr>
          <w:b/>
          <w:bCs/>
          <w:sz w:val="28"/>
          <w:szCs w:val="28"/>
          <w:rtl w:val="0"/>
        </w:rPr>
        <w:t xml:space="preserve"> </w:t>
      </w:r>
      <w:r>
        <w:rPr>
          <w:b/>
          <w:bCs/>
          <w:sz w:val="28"/>
          <w:szCs w:val="28"/>
          <w:rtl w:val="0"/>
        </w:rPr>
        <w:t>по</w:t>
      </w:r>
      <w:r>
        <w:rPr>
          <w:b/>
          <w:bCs/>
          <w:sz w:val="28"/>
          <w:szCs w:val="28"/>
          <w:rtl w:val="0"/>
        </w:rPr>
        <w:t xml:space="preserve"> </w:t>
      </w:r>
      <w:r>
        <w:rPr>
          <w:b/>
          <w:bCs/>
          <w:sz w:val="28"/>
          <w:szCs w:val="28"/>
          <w:rtl w:val="0"/>
        </w:rPr>
        <w:t>объявлению</w:t>
      </w: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before="0" w:after="0" w:line="240" w:lineRule="auto"/>
        <w:ind w:left="0" w:right="0" w:firstLine="0"/>
        <w:jc w:val="left"/>
      </w:pP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before="0" w:after="0" w:line="240" w:lineRule="auto"/>
        <w:ind w:left="0" w:right="0" w:firstLine="0"/>
        <w:jc w:val="left"/>
      </w:pPr>
      <w:r>
        <w:pict>
          <v:shape id="_x0000_i1030" type="#_x0000_t75" style="height:305.43pt;width:205.39pt" o:allowoverlap="f">
            <v:imagedata r:id="rId14" r:href="rId15" o:title=""/>
          </v:shape>
        </w:pict>
      </w: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before="0" w:after="0" w:line="240" w:lineRule="auto"/>
        <w:ind w:left="0" w:right="0" w:firstLine="0"/>
        <w:jc w:val="left"/>
      </w:pP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before="0" w:after="0" w:line="240" w:lineRule="auto"/>
        <w:ind w:left="0" w:right="0" w:firstLine="0"/>
        <w:jc w:val="left"/>
      </w:pPr>
      <w:r>
        <w:rPr>
          <w:rtl w:val="0"/>
        </w:rPr>
        <w:t>В</w:t>
      </w:r>
      <w:r>
        <w:rPr>
          <w:rtl w:val="0"/>
        </w:rPr>
        <w:t xml:space="preserve"> </w:t>
      </w:r>
      <w:r>
        <w:rPr>
          <w:rtl w:val="0"/>
        </w:rPr>
        <w:t>заголовке</w:t>
      </w:r>
      <w:r>
        <w:rPr>
          <w:rtl w:val="0"/>
        </w:rPr>
        <w:t xml:space="preserve"> </w:t>
      </w:r>
      <w:r>
        <w:rPr>
          <w:rtl w:val="0"/>
        </w:rPr>
        <w:t>объявления</w:t>
      </w:r>
      <w:r>
        <w:rPr>
          <w:rtl w:val="0"/>
        </w:rPr>
        <w:t xml:space="preserve"> </w:t>
      </w:r>
      <w:r>
        <w:rPr>
          <w:rtl w:val="0"/>
        </w:rPr>
        <w:t>стоит</w:t>
      </w:r>
      <w:r>
        <w:rPr>
          <w:rtl w:val="0"/>
        </w:rPr>
        <w:t xml:space="preserve"> </w:t>
      </w:r>
      <w:r>
        <w:rPr>
          <w:rtl w:val="0"/>
        </w:rPr>
        <w:t>марка</w:t>
      </w:r>
      <w:r>
        <w:rPr>
          <w:rtl w:val="0"/>
        </w:rPr>
        <w:t xml:space="preserve">, </w:t>
      </w:r>
      <w:r>
        <w:rPr>
          <w:rtl w:val="0"/>
        </w:rPr>
        <w:t>модель</w:t>
      </w:r>
      <w:r>
        <w:rPr>
          <w:rtl w:val="0"/>
        </w:rPr>
        <w:t xml:space="preserve">, </w:t>
      </w:r>
      <w:r>
        <w:rPr>
          <w:rtl w:val="0"/>
        </w:rPr>
        <w:t>цена</w:t>
      </w:r>
      <w:r>
        <w:rPr>
          <w:rtl w:val="0"/>
        </w:rPr>
        <w:t xml:space="preserve"> </w:t>
      </w:r>
      <w:r>
        <w:rPr>
          <w:rtl w:val="0"/>
        </w:rPr>
        <w:t>и</w:t>
      </w:r>
      <w:r>
        <w:rPr>
          <w:rtl w:val="0"/>
        </w:rPr>
        <w:t xml:space="preserve"> </w:t>
      </w:r>
      <w:r>
        <w:rPr>
          <w:rtl w:val="0"/>
        </w:rPr>
        <w:t>торг</w:t>
      </w:r>
      <w:r>
        <w:rPr>
          <w:rtl w:val="0"/>
        </w:rPr>
        <w:t xml:space="preserve"> (</w:t>
      </w:r>
      <w:r>
        <w:rPr>
          <w:rtl w:val="0"/>
        </w:rPr>
        <w:t>если</w:t>
      </w:r>
      <w:r>
        <w:rPr>
          <w:rtl w:val="0"/>
        </w:rPr>
        <w:t xml:space="preserve"> </w:t>
      </w:r>
      <w:r>
        <w:rPr>
          <w:rtl w:val="0"/>
        </w:rPr>
        <w:t>есть</w:t>
      </w:r>
      <w:r>
        <w:rPr>
          <w:rtl w:val="0"/>
        </w:rPr>
        <w:t xml:space="preserve">), </w:t>
      </w:r>
      <w:r>
        <w:rPr>
          <w:rtl w:val="0"/>
        </w:rPr>
        <w:t>имя</w:t>
      </w:r>
      <w:r>
        <w:rPr>
          <w:rtl w:val="0"/>
        </w:rPr>
        <w:t xml:space="preserve"> </w:t>
      </w:r>
      <w:r>
        <w:rPr>
          <w:rtl w:val="0"/>
        </w:rPr>
        <w:t>и</w:t>
      </w:r>
      <w:r>
        <w:rPr>
          <w:rtl w:val="0"/>
        </w:rPr>
        <w:t xml:space="preserve"> </w:t>
      </w:r>
      <w:r>
        <w:rPr>
          <w:rtl w:val="0"/>
        </w:rPr>
        <w:t>город</w:t>
      </w:r>
      <w:r>
        <w:rPr>
          <w:rtl w:val="0"/>
        </w:rPr>
        <w:t xml:space="preserve"> </w:t>
      </w:r>
      <w:r>
        <w:rPr>
          <w:rtl w:val="0"/>
        </w:rPr>
        <w:t>продавца</w:t>
      </w:r>
      <w:r>
        <w:rPr>
          <w:rtl w:val="0"/>
        </w:rPr>
        <w:t>.</w:t>
      </w: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before="0" w:after="0" w:line="240" w:lineRule="auto"/>
        <w:ind w:left="0" w:right="0" w:firstLine="0"/>
        <w:jc w:val="left"/>
      </w:pPr>
      <w:r>
        <w:rPr>
          <w:rtl w:val="0"/>
        </w:rPr>
        <w:t xml:space="preserve"> </w:t>
      </w: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before="0" w:after="0" w:line="240" w:lineRule="auto"/>
        <w:ind w:left="0" w:right="0" w:firstLine="0"/>
        <w:jc w:val="left"/>
      </w:pPr>
      <w:r>
        <w:rPr>
          <w:rtl w:val="0"/>
        </w:rPr>
        <w:t>Фотографии</w:t>
      </w:r>
      <w:r>
        <w:rPr>
          <w:rtl w:val="0"/>
        </w:rPr>
        <w:t xml:space="preserve"> </w:t>
      </w:r>
      <w:r>
        <w:rPr>
          <w:rtl w:val="0"/>
        </w:rPr>
        <w:t>показываются</w:t>
      </w:r>
      <w:r>
        <w:rPr>
          <w:rtl w:val="0"/>
        </w:rPr>
        <w:t xml:space="preserve"> </w:t>
      </w:r>
      <w:r>
        <w:rPr>
          <w:rtl w:val="0"/>
        </w:rPr>
        <w:t>по</w:t>
      </w:r>
      <w:r>
        <w:rPr>
          <w:rtl w:val="0"/>
        </w:rPr>
        <w:t xml:space="preserve"> </w:t>
      </w:r>
      <w:r>
        <w:rPr>
          <w:rtl w:val="0"/>
        </w:rPr>
        <w:t>одной</w:t>
      </w:r>
      <w:r>
        <w:rPr>
          <w:rtl w:val="0"/>
        </w:rPr>
        <w:t xml:space="preserve"> </w:t>
      </w:r>
      <w:r>
        <w:rPr>
          <w:rtl w:val="0"/>
        </w:rPr>
        <w:t>с</w:t>
      </w:r>
      <w:r>
        <w:rPr>
          <w:rtl w:val="0"/>
        </w:rPr>
        <w:t xml:space="preserve"> </w:t>
      </w:r>
      <w:r>
        <w:rPr>
          <w:rtl w:val="0"/>
        </w:rPr>
        <w:t>возможностью</w:t>
      </w:r>
      <w:r>
        <w:rPr>
          <w:rtl w:val="0"/>
        </w:rPr>
        <w:t xml:space="preserve"> </w:t>
      </w:r>
      <w:r>
        <w:rPr>
          <w:rtl w:val="0"/>
        </w:rPr>
        <w:t>перелистывания</w:t>
      </w:r>
      <w:r>
        <w:rPr>
          <w:rtl w:val="0"/>
        </w:rPr>
        <w:t xml:space="preserve">, </w:t>
      </w:r>
      <w:r>
        <w:rPr>
          <w:rtl w:val="0"/>
        </w:rPr>
        <w:t>снизу</w:t>
      </w:r>
      <w:r>
        <w:rPr>
          <w:rtl w:val="0"/>
        </w:rPr>
        <w:t xml:space="preserve"> </w:t>
      </w:r>
      <w:r>
        <w:rPr>
          <w:rtl w:val="0"/>
        </w:rPr>
        <w:t>под</w:t>
      </w:r>
      <w:r>
        <w:rPr>
          <w:rtl w:val="0"/>
        </w:rPr>
        <w:t xml:space="preserve"> </w:t>
      </w:r>
      <w:r>
        <w:rPr>
          <w:rtl w:val="0"/>
        </w:rPr>
        <w:t>фотографией</w:t>
      </w:r>
      <w:r>
        <w:rPr>
          <w:rtl w:val="0"/>
        </w:rPr>
        <w:t xml:space="preserve"> </w:t>
      </w:r>
      <w:r>
        <w:rPr>
          <w:rtl w:val="0"/>
        </w:rPr>
        <w:t>кружочками</w:t>
      </w:r>
      <w:r>
        <w:rPr>
          <w:rtl w:val="0"/>
        </w:rPr>
        <w:t xml:space="preserve"> </w:t>
      </w:r>
      <w:r>
        <w:rPr>
          <w:rtl w:val="0"/>
        </w:rPr>
        <w:t>показано</w:t>
      </w:r>
      <w:r>
        <w:rPr>
          <w:rtl w:val="0"/>
        </w:rPr>
        <w:t xml:space="preserve"> </w:t>
      </w:r>
      <w:r>
        <w:rPr>
          <w:rtl w:val="0"/>
        </w:rPr>
        <w:t>число</w:t>
      </w:r>
      <w:r>
        <w:rPr>
          <w:rtl w:val="0"/>
        </w:rPr>
        <w:t xml:space="preserve"> </w:t>
      </w:r>
      <w:r>
        <w:rPr>
          <w:rtl w:val="0"/>
        </w:rPr>
        <w:t>фотографий</w:t>
      </w:r>
      <w:r>
        <w:rPr>
          <w:rtl w:val="0"/>
        </w:rPr>
        <w:t xml:space="preserve">. </w:t>
      </w:r>
      <w:r>
        <w:rPr>
          <w:rtl w:val="0"/>
        </w:rPr>
        <w:t>При</w:t>
      </w:r>
      <w:r>
        <w:rPr>
          <w:rtl w:val="0"/>
        </w:rPr>
        <w:t xml:space="preserve"> </w:t>
      </w:r>
      <w:r>
        <w:rPr>
          <w:rtl w:val="0"/>
        </w:rPr>
        <w:t>клике</w:t>
      </w:r>
      <w:r>
        <w:rPr>
          <w:rtl w:val="0"/>
        </w:rPr>
        <w:t xml:space="preserve"> </w:t>
      </w:r>
      <w:r>
        <w:rPr>
          <w:rtl w:val="0"/>
        </w:rPr>
        <w:t>на</w:t>
      </w:r>
      <w:r>
        <w:rPr>
          <w:rtl w:val="0"/>
        </w:rPr>
        <w:t xml:space="preserve"> </w:t>
      </w:r>
      <w:r>
        <w:rPr>
          <w:rtl w:val="0"/>
        </w:rPr>
        <w:t>фотографию</w:t>
      </w:r>
      <w:r>
        <w:rPr>
          <w:rtl w:val="0"/>
        </w:rPr>
        <w:t xml:space="preserve"> </w:t>
      </w:r>
      <w:r>
        <w:rPr>
          <w:rtl w:val="0"/>
        </w:rPr>
        <w:t>она</w:t>
      </w:r>
      <w:r>
        <w:rPr>
          <w:rtl w:val="0"/>
        </w:rPr>
        <w:t xml:space="preserve"> </w:t>
      </w:r>
      <w:r>
        <w:rPr>
          <w:rtl w:val="0"/>
        </w:rPr>
        <w:t>открывается</w:t>
      </w:r>
      <w:r>
        <w:rPr>
          <w:rtl w:val="0"/>
        </w:rPr>
        <w:t xml:space="preserve"> </w:t>
      </w:r>
      <w:r>
        <w:rPr>
          <w:rtl w:val="0"/>
        </w:rPr>
        <w:t>в</w:t>
      </w:r>
      <w:r>
        <w:rPr>
          <w:rtl w:val="0"/>
        </w:rPr>
        <w:t xml:space="preserve"> </w:t>
      </w:r>
      <w:r>
        <w:rPr>
          <w:rtl w:val="0"/>
        </w:rPr>
        <w:t>полный</w:t>
      </w:r>
      <w:r>
        <w:rPr>
          <w:rtl w:val="0"/>
        </w:rPr>
        <w:t xml:space="preserve"> </w:t>
      </w:r>
      <w:r>
        <w:rPr>
          <w:rtl w:val="0"/>
        </w:rPr>
        <w:t>экран</w:t>
      </w:r>
      <w:r>
        <w:rPr>
          <w:rtl w:val="0"/>
        </w:rPr>
        <w:t xml:space="preserve">, </w:t>
      </w:r>
      <w:r>
        <w:rPr>
          <w:rtl w:val="0"/>
        </w:rPr>
        <w:t>но</w:t>
      </w:r>
      <w:r>
        <w:rPr>
          <w:rtl w:val="0"/>
        </w:rPr>
        <w:t xml:space="preserve"> </w:t>
      </w:r>
      <w:r>
        <w:rPr>
          <w:rtl w:val="0"/>
        </w:rPr>
        <w:t>также</w:t>
      </w:r>
      <w:r>
        <w:rPr>
          <w:rtl w:val="0"/>
        </w:rPr>
        <w:t xml:space="preserve"> </w:t>
      </w:r>
      <w:r>
        <w:rPr>
          <w:rtl w:val="0"/>
        </w:rPr>
        <w:t>есть</w:t>
      </w:r>
      <w:r>
        <w:rPr>
          <w:rtl w:val="0"/>
        </w:rPr>
        <w:t xml:space="preserve"> </w:t>
      </w:r>
      <w:r>
        <w:rPr>
          <w:rtl w:val="0"/>
        </w:rPr>
        <w:t>возможность</w:t>
      </w:r>
      <w:r>
        <w:rPr>
          <w:rtl w:val="0"/>
        </w:rPr>
        <w:t xml:space="preserve"> </w:t>
      </w:r>
      <w:r>
        <w:rPr>
          <w:rtl w:val="0"/>
        </w:rPr>
        <w:t>смотреть</w:t>
      </w:r>
      <w:r>
        <w:rPr>
          <w:rtl w:val="0"/>
        </w:rPr>
        <w:t xml:space="preserve"> </w:t>
      </w:r>
      <w:r>
        <w:rPr>
          <w:rtl w:val="0"/>
        </w:rPr>
        <w:t>внутри</w:t>
      </w:r>
      <w:r>
        <w:rPr>
          <w:rtl w:val="0"/>
        </w:rPr>
        <w:t xml:space="preserve"> </w:t>
      </w:r>
      <w:r>
        <w:rPr>
          <w:rtl w:val="0"/>
        </w:rPr>
        <w:t>основного</w:t>
      </w:r>
      <w:r>
        <w:rPr>
          <w:rtl w:val="0"/>
        </w:rPr>
        <w:t xml:space="preserve"> </w:t>
      </w:r>
      <w:r>
        <w:rPr>
          <w:rtl w:val="0"/>
        </w:rPr>
        <w:t>экрана</w:t>
      </w:r>
      <w:r>
        <w:rPr>
          <w:rtl w:val="0"/>
        </w:rPr>
        <w:t xml:space="preserve">, </w:t>
      </w:r>
      <w:r>
        <w:rPr>
          <w:rtl w:val="0"/>
        </w:rPr>
        <w:t>просто</w:t>
      </w:r>
      <w:r>
        <w:rPr>
          <w:rtl w:val="0"/>
        </w:rPr>
        <w:t xml:space="preserve"> </w:t>
      </w:r>
      <w:r>
        <w:rPr>
          <w:rtl w:val="0"/>
        </w:rPr>
        <w:t>перелистывая</w:t>
      </w:r>
      <w:r>
        <w:rPr>
          <w:rtl w:val="0"/>
        </w:rPr>
        <w:t xml:space="preserve">. </w:t>
      </w:r>
      <w:r>
        <w:rPr>
          <w:rtl w:val="0"/>
        </w:rPr>
        <w:t>Фотографии</w:t>
      </w:r>
      <w:r>
        <w:rPr>
          <w:rtl w:val="0"/>
        </w:rPr>
        <w:t xml:space="preserve"> </w:t>
      </w:r>
      <w:r>
        <w:rPr>
          <w:rtl w:val="0"/>
        </w:rPr>
        <w:t>можно</w:t>
      </w:r>
      <w:r>
        <w:rPr>
          <w:rtl w:val="0"/>
        </w:rPr>
        <w:t xml:space="preserve"> </w:t>
      </w:r>
      <w:r>
        <w:rPr>
          <w:rtl w:val="0"/>
        </w:rPr>
        <w:t>смотреть</w:t>
      </w:r>
      <w:r>
        <w:rPr>
          <w:rtl w:val="0"/>
        </w:rPr>
        <w:t xml:space="preserve"> </w:t>
      </w:r>
      <w:r>
        <w:rPr>
          <w:rtl w:val="0"/>
        </w:rPr>
        <w:t>как</w:t>
      </w:r>
      <w:r>
        <w:rPr>
          <w:rtl w:val="0"/>
        </w:rPr>
        <w:t xml:space="preserve"> </w:t>
      </w:r>
      <w:r>
        <w:rPr>
          <w:rtl w:val="0"/>
        </w:rPr>
        <w:t>вертикально</w:t>
      </w:r>
      <w:r>
        <w:rPr>
          <w:rtl w:val="0"/>
        </w:rPr>
        <w:t xml:space="preserve">, </w:t>
      </w:r>
      <w:r>
        <w:rPr>
          <w:rtl w:val="0"/>
        </w:rPr>
        <w:t>так</w:t>
      </w:r>
      <w:r>
        <w:rPr>
          <w:rtl w:val="0"/>
        </w:rPr>
        <w:t xml:space="preserve"> </w:t>
      </w:r>
      <w:r>
        <w:rPr>
          <w:rtl w:val="0"/>
        </w:rPr>
        <w:t>и</w:t>
      </w:r>
      <w:r>
        <w:rPr>
          <w:rtl w:val="0"/>
        </w:rPr>
        <w:t xml:space="preserve"> </w:t>
      </w:r>
      <w:r>
        <w:rPr>
          <w:rtl w:val="0"/>
        </w:rPr>
        <w:t>горизонтально</w:t>
      </w:r>
      <w:r>
        <w:rPr>
          <w:rtl w:val="0"/>
        </w:rPr>
        <w:t>.</w:t>
      </w: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before="0" w:after="0" w:line="240" w:lineRule="auto"/>
        <w:ind w:left="0" w:right="0" w:firstLine="0"/>
        <w:jc w:val="left"/>
      </w:pPr>
      <w:r>
        <w:rPr>
          <w:rtl w:val="0"/>
        </w:rPr>
        <w:t xml:space="preserve"> </w:t>
      </w: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before="0" w:after="0" w:line="240" w:lineRule="auto"/>
        <w:ind w:left="0" w:right="0" w:firstLine="0"/>
        <w:jc w:val="left"/>
      </w:pPr>
      <w:r>
        <w:rPr>
          <w:rtl w:val="0"/>
        </w:rPr>
        <w:t>Над</w:t>
      </w:r>
      <w:r>
        <w:rPr>
          <w:rtl w:val="0"/>
        </w:rPr>
        <w:t xml:space="preserve"> </w:t>
      </w:r>
      <w:r>
        <w:rPr>
          <w:rtl w:val="0"/>
        </w:rPr>
        <w:t>фото</w:t>
      </w:r>
      <w:r>
        <w:rPr>
          <w:rtl w:val="0"/>
        </w:rPr>
        <w:t xml:space="preserve"> </w:t>
      </w:r>
      <w:r>
        <w:rPr>
          <w:rtl w:val="0"/>
        </w:rPr>
        <w:t>размещаются</w:t>
      </w:r>
      <w:r>
        <w:rPr>
          <w:rtl w:val="0"/>
        </w:rPr>
        <w:t xml:space="preserve"> </w:t>
      </w:r>
      <w:r>
        <w:rPr>
          <w:rtl w:val="0"/>
        </w:rPr>
        <w:t>функциональные</w:t>
      </w:r>
      <w:r>
        <w:rPr>
          <w:rtl w:val="0"/>
        </w:rPr>
        <w:t xml:space="preserve"> </w:t>
      </w:r>
      <w:r>
        <w:rPr>
          <w:rtl w:val="0"/>
        </w:rPr>
        <w:t>кнопки</w:t>
      </w:r>
      <w:r>
        <w:rPr>
          <w:rtl w:val="0"/>
        </w:rPr>
        <w:t xml:space="preserve"> «</w:t>
      </w:r>
      <w:r>
        <w:rPr>
          <w:rtl w:val="0"/>
        </w:rPr>
        <w:t>Позвонить</w:t>
      </w:r>
      <w:r>
        <w:rPr>
          <w:rtl w:val="0"/>
        </w:rPr>
        <w:t xml:space="preserve">» </w:t>
      </w:r>
      <w:r>
        <w:rPr>
          <w:rtl w:val="0"/>
        </w:rPr>
        <w:t>и</w:t>
      </w:r>
      <w:r>
        <w:rPr>
          <w:rtl w:val="0"/>
        </w:rPr>
        <w:t xml:space="preserve"> «</w:t>
      </w:r>
      <w:r>
        <w:rPr>
          <w:rtl w:val="0"/>
        </w:rPr>
        <w:t>SMS</w:t>
      </w:r>
      <w:r>
        <w:rPr>
          <w:rtl w:val="0"/>
        </w:rPr>
        <w:t xml:space="preserve">», </w:t>
      </w:r>
      <w:r>
        <w:rPr>
          <w:rtl w:val="0"/>
        </w:rPr>
        <w:t>которые</w:t>
      </w:r>
      <w:r>
        <w:rPr>
          <w:rtl w:val="0"/>
        </w:rPr>
        <w:t xml:space="preserve"> </w:t>
      </w:r>
      <w:r>
        <w:rPr>
          <w:rtl w:val="0"/>
        </w:rPr>
        <w:t>делают</w:t>
      </w:r>
      <w:r>
        <w:rPr>
          <w:rtl w:val="0"/>
        </w:rPr>
        <w:t xml:space="preserve"> </w:t>
      </w:r>
      <w:r>
        <w:rPr>
          <w:rtl w:val="0"/>
        </w:rPr>
        <w:t>звонок</w:t>
      </w:r>
      <w:r>
        <w:rPr>
          <w:rtl w:val="0"/>
        </w:rPr>
        <w:t xml:space="preserve"> </w:t>
      </w:r>
      <w:r>
        <w:rPr>
          <w:rtl w:val="0"/>
        </w:rPr>
        <w:t>или</w:t>
      </w:r>
      <w:r>
        <w:rPr>
          <w:rtl w:val="0"/>
        </w:rPr>
        <w:t xml:space="preserve"> </w:t>
      </w:r>
      <w:r>
        <w:rPr>
          <w:rtl w:val="0"/>
        </w:rPr>
        <w:t>отправляют</w:t>
      </w:r>
      <w:r>
        <w:rPr>
          <w:rtl w:val="0"/>
        </w:rPr>
        <w:t xml:space="preserve"> </w:t>
      </w:r>
      <w:r>
        <w:rPr>
          <w:rtl w:val="0"/>
        </w:rPr>
        <w:t>sms</w:t>
      </w:r>
      <w:r>
        <w:rPr>
          <w:rtl w:val="0"/>
        </w:rPr>
        <w:t xml:space="preserve"> </w:t>
      </w:r>
      <w:r>
        <w:rPr>
          <w:rtl w:val="0"/>
        </w:rPr>
        <w:t>продавцу</w:t>
      </w:r>
      <w:r>
        <w:rPr>
          <w:rtl w:val="0"/>
        </w:rPr>
        <w:t>.</w:t>
      </w: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before="0" w:after="0" w:line="240" w:lineRule="auto"/>
        <w:ind w:left="0" w:right="0" w:firstLine="0"/>
        <w:jc w:val="left"/>
      </w:pP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before="0" w:after="0" w:line="240" w:lineRule="auto"/>
        <w:ind w:left="0" w:right="0" w:firstLine="0"/>
        <w:jc w:val="left"/>
      </w:pPr>
      <w:r>
        <w:rPr>
          <w:rtl w:val="0"/>
        </w:rPr>
        <w:t>Далее</w:t>
      </w:r>
      <w:r>
        <w:rPr>
          <w:rtl w:val="0"/>
        </w:rPr>
        <w:t xml:space="preserve"> </w:t>
      </w:r>
      <w:r>
        <w:rPr>
          <w:rtl w:val="0"/>
        </w:rPr>
        <w:t>выводится</w:t>
      </w:r>
      <w:r>
        <w:rPr>
          <w:rtl w:val="0"/>
        </w:rPr>
        <w:t xml:space="preserve"> </w:t>
      </w:r>
      <w:r>
        <w:rPr>
          <w:rtl w:val="0"/>
        </w:rPr>
        <w:t>вся</w:t>
      </w:r>
      <w:r>
        <w:rPr>
          <w:rtl w:val="0"/>
        </w:rPr>
        <w:t xml:space="preserve"> </w:t>
      </w:r>
      <w:r>
        <w:rPr>
          <w:rtl w:val="0"/>
        </w:rPr>
        <w:t>информация</w:t>
      </w:r>
      <w:r>
        <w:rPr>
          <w:rtl w:val="0"/>
        </w:rPr>
        <w:t xml:space="preserve"> </w:t>
      </w:r>
      <w:r>
        <w:rPr>
          <w:rtl w:val="0"/>
        </w:rPr>
        <w:t>об</w:t>
      </w:r>
      <w:r>
        <w:rPr>
          <w:rtl w:val="0"/>
        </w:rPr>
        <w:t xml:space="preserve"> </w:t>
      </w:r>
      <w:r>
        <w:rPr>
          <w:rtl w:val="0"/>
        </w:rPr>
        <w:t>авто</w:t>
      </w:r>
      <w:r>
        <w:rPr>
          <w:rtl w:val="0"/>
        </w:rPr>
        <w:t xml:space="preserve"> </w:t>
      </w:r>
      <w:r>
        <w:rPr>
          <w:rtl w:val="0"/>
        </w:rPr>
        <w:t>длинным</w:t>
      </w:r>
      <w:r>
        <w:rPr>
          <w:rtl w:val="0"/>
        </w:rPr>
        <w:t xml:space="preserve"> </w:t>
      </w:r>
      <w:r>
        <w:rPr>
          <w:rtl w:val="0"/>
        </w:rPr>
        <w:t>списком</w:t>
      </w:r>
      <w:r>
        <w:rPr>
          <w:rtl w:val="0"/>
        </w:rPr>
        <w:t xml:space="preserve">, </w:t>
      </w:r>
      <w:r>
        <w:rPr>
          <w:rtl w:val="0"/>
        </w:rPr>
        <w:t>но</w:t>
      </w:r>
      <w:r>
        <w:rPr>
          <w:rtl w:val="0"/>
        </w:rPr>
        <w:t xml:space="preserve"> </w:t>
      </w:r>
      <w:r>
        <w:rPr>
          <w:rtl w:val="0"/>
        </w:rPr>
        <w:t>разделенным</w:t>
      </w:r>
      <w:r>
        <w:rPr>
          <w:rtl w:val="0"/>
        </w:rPr>
        <w:t xml:space="preserve"> </w:t>
      </w:r>
      <w:r>
        <w:rPr>
          <w:rtl w:val="0"/>
        </w:rPr>
        <w:t>на</w:t>
      </w:r>
      <w:r>
        <w:rPr>
          <w:rtl w:val="0"/>
        </w:rPr>
        <w:t xml:space="preserve"> </w:t>
      </w:r>
      <w:r>
        <w:rPr>
          <w:rtl w:val="0"/>
        </w:rPr>
        <w:t>смысловые</w:t>
      </w:r>
      <w:r>
        <w:rPr>
          <w:rtl w:val="0"/>
        </w:rPr>
        <w:t xml:space="preserve"> </w:t>
      </w:r>
      <w:r>
        <w:rPr>
          <w:rtl w:val="0"/>
        </w:rPr>
        <w:t>блоки</w:t>
      </w:r>
      <w:r>
        <w:rPr>
          <w:rtl w:val="0"/>
        </w:rPr>
        <w:t>.</w:t>
      </w: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before="0" w:after="0" w:line="240" w:lineRule="auto"/>
        <w:ind w:left="0" w:right="0" w:firstLine="0"/>
        <w:jc w:val="left"/>
      </w:pPr>
      <w:r>
        <w:rPr>
          <w:rtl w:val="0"/>
        </w:rPr>
        <w:t xml:space="preserve"> </w:t>
      </w: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before="0" w:after="0" w:line="240" w:lineRule="auto"/>
        <w:ind w:left="0" w:right="0" w:firstLine="0"/>
        <w:jc w:val="left"/>
      </w:pPr>
      <w:r>
        <w:rPr>
          <w:rtl w:val="0"/>
        </w:rPr>
        <w:t>Под</w:t>
      </w:r>
      <w:r>
        <w:rPr>
          <w:rtl w:val="0"/>
        </w:rPr>
        <w:t xml:space="preserve"> </w:t>
      </w:r>
      <w:r>
        <w:rPr>
          <w:rtl w:val="0"/>
        </w:rPr>
        <w:t>фотографией</w:t>
      </w:r>
      <w:r>
        <w:rPr>
          <w:rtl w:val="0"/>
        </w:rPr>
        <w:t xml:space="preserve"> </w:t>
      </w:r>
      <w:r>
        <w:rPr>
          <w:rtl w:val="0"/>
        </w:rPr>
        <w:t>расположена</w:t>
      </w:r>
      <w:r>
        <w:rPr>
          <w:rtl w:val="0"/>
        </w:rPr>
        <w:t xml:space="preserve"> </w:t>
      </w:r>
      <w:r>
        <w:rPr>
          <w:rtl w:val="0"/>
        </w:rPr>
        <w:t>функциональная</w:t>
      </w:r>
      <w:r>
        <w:rPr>
          <w:rtl w:val="0"/>
        </w:rPr>
        <w:t xml:space="preserve"> </w:t>
      </w:r>
      <w:r>
        <w:rPr>
          <w:rtl w:val="0"/>
        </w:rPr>
        <w:t>кнопка</w:t>
      </w:r>
      <w:r>
        <w:rPr>
          <w:rtl w:val="0"/>
        </w:rPr>
        <w:t xml:space="preserve"> «</w:t>
      </w:r>
      <w:r>
        <w:rPr>
          <w:rtl w:val="0"/>
        </w:rPr>
        <w:t>Посмотреть</w:t>
      </w:r>
      <w:r>
        <w:rPr>
          <w:rtl w:val="0"/>
        </w:rPr>
        <w:t xml:space="preserve"> </w:t>
      </w:r>
      <w:r>
        <w:rPr>
          <w:rtl w:val="0"/>
        </w:rPr>
        <w:t>на</w:t>
      </w:r>
      <w:r>
        <w:rPr>
          <w:rtl w:val="0"/>
        </w:rPr>
        <w:t xml:space="preserve"> </w:t>
      </w:r>
      <w:r>
        <w:rPr>
          <w:rtl w:val="0"/>
        </w:rPr>
        <w:t>сайте</w:t>
      </w:r>
      <w:r>
        <w:rPr>
          <w:rtl w:val="0"/>
        </w:rPr>
        <w:t xml:space="preserve">», </w:t>
      </w:r>
      <w:r>
        <w:rPr>
          <w:rtl w:val="0"/>
        </w:rPr>
        <w:t>которая</w:t>
      </w:r>
      <w:r>
        <w:rPr>
          <w:rtl w:val="0"/>
        </w:rPr>
        <w:t xml:space="preserve"> </w:t>
      </w:r>
      <w:r>
        <w:rPr>
          <w:rtl w:val="0"/>
        </w:rPr>
        <w:t>направляет</w:t>
      </w:r>
      <w:r>
        <w:rPr>
          <w:rtl w:val="0"/>
        </w:rPr>
        <w:t xml:space="preserve"> </w:t>
      </w:r>
      <w:r>
        <w:rPr>
          <w:rtl w:val="0"/>
        </w:rPr>
        <w:t>на</w:t>
      </w:r>
      <w:r>
        <w:rPr>
          <w:rtl w:val="0"/>
        </w:rPr>
        <w:t xml:space="preserve"> </w:t>
      </w:r>
      <w:r>
        <w:rPr>
          <w:rtl w:val="0"/>
        </w:rPr>
        <w:t>это</w:t>
      </w:r>
      <w:r>
        <w:rPr>
          <w:rtl w:val="0"/>
        </w:rPr>
        <w:t xml:space="preserve"> </w:t>
      </w:r>
      <w:r>
        <w:rPr>
          <w:rtl w:val="0"/>
        </w:rPr>
        <w:t>объявление</w:t>
      </w:r>
      <w:r>
        <w:rPr>
          <w:rtl w:val="0"/>
        </w:rPr>
        <w:t xml:space="preserve"> </w:t>
      </w:r>
      <w:r>
        <w:rPr>
          <w:rtl w:val="0"/>
        </w:rPr>
        <w:t>на</w:t>
      </w:r>
      <w:r>
        <w:rPr>
          <w:rtl w:val="0"/>
        </w:rPr>
        <w:t xml:space="preserve"> </w:t>
      </w:r>
      <w:r>
        <w:rPr>
          <w:rtl w:val="0"/>
        </w:rPr>
        <w:t>сайте</w:t>
      </w:r>
      <w:r>
        <w:rPr>
          <w:rtl w:val="0"/>
        </w:rPr>
        <w:t xml:space="preserve">. </w:t>
      </w:r>
      <w:r>
        <w:rPr>
          <w:rtl w:val="0"/>
        </w:rPr>
        <w:t>Причем</w:t>
      </w:r>
      <w:r>
        <w:rPr>
          <w:rtl w:val="0"/>
        </w:rPr>
        <w:t xml:space="preserve">, </w:t>
      </w:r>
      <w:r>
        <w:rPr>
          <w:rtl w:val="0"/>
        </w:rPr>
        <w:t>в</w:t>
      </w:r>
      <w:r>
        <w:rPr>
          <w:rtl w:val="0"/>
        </w:rPr>
        <w:t xml:space="preserve"> </w:t>
      </w:r>
      <w:r>
        <w:rPr>
          <w:rtl w:val="0"/>
        </w:rPr>
        <w:t>новом</w:t>
      </w:r>
      <w:r>
        <w:rPr>
          <w:rtl w:val="0"/>
        </w:rPr>
        <w:t xml:space="preserve"> </w:t>
      </w:r>
      <w:r>
        <w:rPr>
          <w:rtl w:val="0"/>
        </w:rPr>
        <w:t>экране</w:t>
      </w:r>
      <w:r>
        <w:rPr>
          <w:rtl w:val="0"/>
        </w:rPr>
        <w:t xml:space="preserve"> </w:t>
      </w:r>
      <w:r>
        <w:rPr>
          <w:rtl w:val="0"/>
        </w:rPr>
        <w:t>должна</w:t>
      </w:r>
      <w:r>
        <w:rPr>
          <w:rtl w:val="0"/>
        </w:rPr>
        <w:t xml:space="preserve"> </w:t>
      </w:r>
      <w:r>
        <w:rPr>
          <w:rtl w:val="0"/>
        </w:rPr>
        <w:t>быть</w:t>
      </w:r>
      <w:r>
        <w:rPr>
          <w:rtl w:val="0"/>
        </w:rPr>
        <w:t xml:space="preserve"> </w:t>
      </w:r>
      <w:r>
        <w:rPr>
          <w:rtl w:val="0"/>
        </w:rPr>
        <w:t>кнопка</w:t>
      </w:r>
      <w:r>
        <w:rPr>
          <w:rtl w:val="0"/>
        </w:rPr>
        <w:t xml:space="preserve"> </w:t>
      </w:r>
      <w:r>
        <w:rPr>
          <w:rtl w:val="0"/>
        </w:rPr>
        <w:t>«</w:t>
      </w:r>
      <w:r>
        <w:rPr>
          <w:rtl w:val="0"/>
        </w:rPr>
        <w:t>Назад</w:t>
      </w:r>
      <w:r>
        <w:rPr>
          <w:rtl w:val="0"/>
        </w:rPr>
        <w:t>»</w:t>
      </w:r>
      <w:r>
        <w:rPr>
          <w:rtl w:val="0"/>
        </w:rPr>
        <w:t xml:space="preserve">, </w:t>
      </w:r>
      <w:r>
        <w:rPr>
          <w:rtl w:val="0"/>
        </w:rPr>
        <w:t>которая</w:t>
      </w:r>
      <w:r>
        <w:rPr>
          <w:rtl w:val="0"/>
        </w:rPr>
        <w:t xml:space="preserve"> </w:t>
      </w:r>
      <w:r>
        <w:rPr>
          <w:rtl w:val="0"/>
        </w:rPr>
        <w:t>бы</w:t>
      </w:r>
      <w:r>
        <w:rPr>
          <w:rtl w:val="0"/>
        </w:rPr>
        <w:t xml:space="preserve"> </w:t>
      </w:r>
      <w:r>
        <w:rPr>
          <w:rtl w:val="0"/>
        </w:rPr>
        <w:t>позволила</w:t>
      </w:r>
      <w:r>
        <w:rPr>
          <w:rtl w:val="0"/>
        </w:rPr>
        <w:t xml:space="preserve"> </w:t>
      </w:r>
      <w:r>
        <w:rPr>
          <w:rtl w:val="0"/>
        </w:rPr>
        <w:t>пользователю</w:t>
      </w:r>
      <w:r>
        <w:rPr>
          <w:rtl w:val="0"/>
        </w:rPr>
        <w:t xml:space="preserve"> </w:t>
      </w:r>
      <w:r>
        <w:rPr>
          <w:rtl w:val="0"/>
        </w:rPr>
        <w:t>вернуться</w:t>
      </w:r>
      <w:r>
        <w:rPr>
          <w:rtl w:val="0"/>
        </w:rPr>
        <w:t xml:space="preserve"> </w:t>
      </w:r>
      <w:r>
        <w:rPr>
          <w:rtl w:val="0"/>
        </w:rPr>
        <w:t>обратно</w:t>
      </w:r>
      <w:r>
        <w:rPr>
          <w:rtl w:val="0"/>
        </w:rPr>
        <w:t xml:space="preserve"> </w:t>
      </w:r>
      <w:r>
        <w:rPr>
          <w:rtl w:val="0"/>
        </w:rPr>
        <w:t>в</w:t>
      </w:r>
      <w:r>
        <w:rPr>
          <w:rtl w:val="0"/>
        </w:rPr>
        <w:t xml:space="preserve"> </w:t>
      </w:r>
      <w:r>
        <w:rPr>
          <w:rtl w:val="0"/>
        </w:rPr>
        <w:t>приложение</w:t>
      </w:r>
      <w:r>
        <w:rPr>
          <w:rtl w:val="0"/>
        </w:rPr>
        <w:t>.</w:t>
      </w: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before="0" w:after="0" w:line="240" w:lineRule="auto"/>
        <w:ind w:left="0" w:right="0" w:firstLine="0"/>
        <w:jc w:val="left"/>
      </w:pP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before="0" w:after="0" w:line="240" w:lineRule="auto"/>
        <w:ind w:left="0" w:right="0" w:firstLine="0"/>
        <w:jc w:val="left"/>
        <w:rPr>
          <w:rFonts w:ascii="Arial" w:eastAsia="Arial" w:hAnsi="Arial" w:cs="Arial"/>
          <w:b/>
          <w:bCs/>
          <w:sz w:val="28"/>
          <w:szCs w:val="28"/>
        </w:rPr>
      </w:pPr>
      <w:r>
        <w:rPr>
          <w:rFonts w:ascii="Arial" w:eastAsia="Arial" w:hAnsi="Arial" w:cs="Arial"/>
          <w:b/>
          <w:bCs/>
          <w:sz w:val="28"/>
          <w:szCs w:val="28"/>
          <w:rtl w:val="0"/>
        </w:rPr>
        <w:t>S</w:t>
      </w:r>
      <w:r>
        <w:rPr>
          <w:rFonts w:ascii="Arial" w:eastAsia="Arial" w:hAnsi="Arial" w:cs="Arial"/>
          <w:b/>
          <w:bCs/>
          <w:sz w:val="28"/>
          <w:szCs w:val="28"/>
          <w:rtl w:val="0"/>
        </w:rPr>
        <w:t xml:space="preserve">6. </w:t>
      </w:r>
      <w:r>
        <w:rPr>
          <w:rFonts w:ascii="Arial" w:eastAsia="Arial" w:hAnsi="Arial" w:cs="Arial"/>
          <w:b/>
          <w:bCs/>
          <w:sz w:val="28"/>
          <w:szCs w:val="28"/>
          <w:rtl w:val="0"/>
        </w:rPr>
        <w:t>Избранное</w:t>
      </w: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before="0" w:after="0" w:line="240" w:lineRule="auto"/>
        <w:ind w:left="0" w:right="0" w:firstLine="0"/>
        <w:jc w:val="left"/>
        <w:rPr>
          <w:rFonts w:ascii="Arial" w:eastAsia="Arial" w:hAnsi="Arial" w:cs="Arial"/>
          <w:b/>
          <w:bCs/>
          <w:sz w:val="28"/>
          <w:szCs w:val="28"/>
        </w:rPr>
      </w:pP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before="0" w:after="0" w:line="240" w:lineRule="auto"/>
        <w:ind w:left="0" w:right="0" w:firstLine="0"/>
        <w:jc w:val="left"/>
      </w:pPr>
      <w:r>
        <w:rPr>
          <w:rtl w:val="0"/>
        </w:rPr>
        <w:t>В</w:t>
      </w:r>
      <w:r>
        <w:rPr>
          <w:rtl w:val="0"/>
        </w:rPr>
        <w:t xml:space="preserve"> </w:t>
      </w:r>
      <w:r>
        <w:rPr>
          <w:rtl w:val="0"/>
        </w:rPr>
        <w:t>«</w:t>
      </w:r>
      <w:r>
        <w:rPr>
          <w:rtl w:val="0"/>
        </w:rPr>
        <w:t>Избранное</w:t>
      </w:r>
      <w:r>
        <w:rPr>
          <w:rtl w:val="0"/>
        </w:rPr>
        <w:t>»</w:t>
      </w:r>
      <w:r>
        <w:rPr>
          <w:rtl w:val="0"/>
        </w:rPr>
        <w:t xml:space="preserve"> </w:t>
      </w:r>
      <w:r>
        <w:rPr>
          <w:rtl w:val="0"/>
        </w:rPr>
        <w:t>можно</w:t>
      </w:r>
      <w:r>
        <w:rPr>
          <w:rtl w:val="0"/>
        </w:rPr>
        <w:t xml:space="preserve"> </w:t>
      </w:r>
      <w:r>
        <w:rPr>
          <w:rtl w:val="0"/>
        </w:rPr>
        <w:t>попасть</w:t>
      </w:r>
      <w:r>
        <w:rPr>
          <w:rtl w:val="0"/>
        </w:rPr>
        <w:t xml:space="preserve"> </w:t>
      </w:r>
      <w:r>
        <w:rPr>
          <w:rtl w:val="0"/>
        </w:rPr>
        <w:t>через</w:t>
      </w:r>
      <w:r>
        <w:rPr>
          <w:rtl w:val="0"/>
        </w:rPr>
        <w:t xml:space="preserve"> </w:t>
      </w:r>
      <w:r>
        <w:rPr>
          <w:rtl w:val="0"/>
        </w:rPr>
        <w:t>главный</w:t>
      </w:r>
      <w:r>
        <w:rPr>
          <w:rtl w:val="0"/>
        </w:rPr>
        <w:t xml:space="preserve"> </w:t>
      </w:r>
      <w:r>
        <w:rPr>
          <w:rtl w:val="0"/>
        </w:rPr>
        <w:t>экран</w:t>
      </w:r>
      <w:r>
        <w:rPr>
          <w:rtl w:val="0"/>
        </w:rPr>
        <w:t xml:space="preserve"> «</w:t>
      </w:r>
      <w:r>
        <w:rPr>
          <w:rtl w:val="0"/>
        </w:rPr>
        <w:t>Меню</w:t>
      </w:r>
      <w:r>
        <w:rPr>
          <w:rtl w:val="0"/>
        </w:rPr>
        <w:t xml:space="preserve">» </w:t>
      </w:r>
      <w:r>
        <w:rPr>
          <w:rtl w:val="0"/>
        </w:rPr>
        <w:t>и</w:t>
      </w:r>
      <w:r>
        <w:rPr>
          <w:rtl w:val="0"/>
        </w:rPr>
        <w:t xml:space="preserve"> </w:t>
      </w:r>
      <w:r>
        <w:rPr>
          <w:rtl w:val="0"/>
        </w:rPr>
        <w:t>через</w:t>
      </w:r>
      <w:r>
        <w:rPr>
          <w:rtl w:val="0"/>
        </w:rPr>
        <w:t xml:space="preserve"> </w:t>
      </w:r>
      <w:r>
        <w:rPr>
          <w:rtl w:val="0"/>
        </w:rPr>
        <w:t>сквозное</w:t>
      </w:r>
      <w:r>
        <w:rPr>
          <w:rtl w:val="0"/>
        </w:rPr>
        <w:t xml:space="preserve"> </w:t>
      </w:r>
      <w:r>
        <w:rPr>
          <w:rtl w:val="0"/>
        </w:rPr>
        <w:t>нижнее</w:t>
      </w:r>
      <w:r>
        <w:rPr>
          <w:rtl w:val="0"/>
        </w:rPr>
        <w:t xml:space="preserve"> </w:t>
      </w:r>
      <w:r>
        <w:rPr>
          <w:rtl w:val="0"/>
        </w:rPr>
        <w:t>меню</w:t>
      </w:r>
      <w:r>
        <w:rPr>
          <w:rtl w:val="0"/>
        </w:rPr>
        <w:t xml:space="preserve">.  </w:t>
      </w: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before="0" w:after="0" w:line="240" w:lineRule="auto"/>
        <w:ind w:left="0" w:right="0" w:firstLine="0"/>
        <w:jc w:val="left"/>
      </w:pPr>
      <w:r>
        <w:rPr>
          <w:rtl w:val="0"/>
        </w:rPr>
        <w:t>«</w:t>
      </w:r>
      <w:r>
        <w:rPr>
          <w:rtl w:val="0"/>
        </w:rPr>
        <w:t>Избранное</w:t>
      </w:r>
      <w:r>
        <w:rPr>
          <w:rtl w:val="0"/>
        </w:rPr>
        <w:t xml:space="preserve">» </w:t>
      </w:r>
      <w:r>
        <w:rPr>
          <w:rtl w:val="0"/>
        </w:rPr>
        <w:t>содержит</w:t>
      </w:r>
      <w:r>
        <w:rPr>
          <w:rtl w:val="0"/>
        </w:rPr>
        <w:t xml:space="preserve"> </w:t>
      </w:r>
      <w:r>
        <w:rPr>
          <w:rtl w:val="0"/>
        </w:rPr>
        <w:t>список</w:t>
      </w:r>
      <w:r>
        <w:rPr>
          <w:rtl w:val="0"/>
        </w:rPr>
        <w:t xml:space="preserve"> </w:t>
      </w:r>
      <w:r>
        <w:rPr>
          <w:rtl w:val="0"/>
        </w:rPr>
        <w:t>объявлений</w:t>
      </w:r>
      <w:r>
        <w:rPr>
          <w:rtl w:val="0"/>
        </w:rPr>
        <w:t xml:space="preserve">, </w:t>
      </w:r>
      <w:r>
        <w:rPr>
          <w:rtl w:val="0"/>
        </w:rPr>
        <w:t>добавленных</w:t>
      </w:r>
      <w:r>
        <w:rPr>
          <w:rtl w:val="0"/>
        </w:rPr>
        <w:t xml:space="preserve"> </w:t>
      </w:r>
      <w:r>
        <w:rPr>
          <w:rtl w:val="0"/>
        </w:rPr>
        <w:t>пользователем</w:t>
      </w:r>
      <w:r>
        <w:rPr>
          <w:rtl w:val="0"/>
        </w:rPr>
        <w:t xml:space="preserve"> </w:t>
      </w:r>
      <w:r>
        <w:rPr>
          <w:rtl w:val="0"/>
        </w:rPr>
        <w:t>в</w:t>
      </w:r>
      <w:r>
        <w:rPr>
          <w:rtl w:val="0"/>
        </w:rPr>
        <w:t xml:space="preserve"> «</w:t>
      </w:r>
      <w:r>
        <w:rPr>
          <w:rtl w:val="0"/>
        </w:rPr>
        <w:t>Избранное</w:t>
      </w:r>
      <w:r>
        <w:rPr>
          <w:rtl w:val="0"/>
        </w:rPr>
        <w:t xml:space="preserve">». </w:t>
      </w:r>
      <w:r>
        <w:rPr>
          <w:rtl w:val="0"/>
        </w:rPr>
        <w:t>Список</w:t>
      </w:r>
      <w:r>
        <w:rPr>
          <w:rtl w:val="0"/>
        </w:rPr>
        <w:t xml:space="preserve"> </w:t>
      </w:r>
      <w:r>
        <w:rPr>
          <w:rtl w:val="0"/>
        </w:rPr>
        <w:t>выглядит</w:t>
      </w:r>
      <w:r>
        <w:rPr>
          <w:rtl w:val="0"/>
        </w:rPr>
        <w:t xml:space="preserve"> </w:t>
      </w:r>
      <w:r>
        <w:rPr>
          <w:rtl w:val="0"/>
        </w:rPr>
        <w:t>аналогично</w:t>
      </w:r>
      <w:r>
        <w:rPr>
          <w:rtl w:val="0"/>
        </w:rPr>
        <w:t xml:space="preserve"> </w:t>
      </w:r>
      <w:r>
        <w:rPr>
          <w:rtl w:val="0"/>
        </w:rPr>
        <w:t>списку</w:t>
      </w:r>
      <w:r>
        <w:rPr>
          <w:rtl w:val="0"/>
        </w:rPr>
        <w:t xml:space="preserve"> </w:t>
      </w:r>
      <w:r>
        <w:rPr>
          <w:rtl w:val="0"/>
        </w:rPr>
        <w:t>объявлений</w:t>
      </w:r>
      <w:r>
        <w:rPr>
          <w:rtl w:val="0"/>
        </w:rPr>
        <w:t xml:space="preserve"> </w:t>
      </w:r>
      <w:r>
        <w:rPr>
          <w:rtl w:val="0"/>
        </w:rPr>
        <w:t>в</w:t>
      </w:r>
      <w:r>
        <w:rPr>
          <w:rtl w:val="0"/>
        </w:rPr>
        <w:t xml:space="preserve"> </w:t>
      </w:r>
      <w:r>
        <w:rPr>
          <w:rtl w:val="0"/>
        </w:rPr>
        <w:t>поиске</w:t>
      </w:r>
      <w:r>
        <w:rPr>
          <w:rtl w:val="0"/>
        </w:rPr>
        <w:t xml:space="preserve">. </w:t>
      </w:r>
      <w:r>
        <w:rPr>
          <w:rtl w:val="0"/>
        </w:rPr>
        <w:t>При</w:t>
      </w:r>
      <w:r>
        <w:rPr>
          <w:rtl w:val="0"/>
        </w:rPr>
        <w:t xml:space="preserve"> </w:t>
      </w:r>
      <w:r>
        <w:rPr>
          <w:rtl w:val="0"/>
        </w:rPr>
        <w:t>нажатии</w:t>
      </w:r>
      <w:r>
        <w:rPr>
          <w:rtl w:val="0"/>
        </w:rPr>
        <w:t xml:space="preserve"> </w:t>
      </w:r>
      <w:r>
        <w:rPr>
          <w:rtl w:val="0"/>
        </w:rPr>
        <w:t>на</w:t>
      </w:r>
      <w:r>
        <w:rPr>
          <w:rtl w:val="0"/>
        </w:rPr>
        <w:t xml:space="preserve"> </w:t>
      </w:r>
      <w:r>
        <w:rPr>
          <w:rtl w:val="0"/>
        </w:rPr>
        <w:t>объявление</w:t>
      </w:r>
      <w:r>
        <w:rPr>
          <w:rtl w:val="0"/>
        </w:rPr>
        <w:t xml:space="preserve"> </w:t>
      </w:r>
      <w:r>
        <w:rPr>
          <w:rtl w:val="0"/>
        </w:rPr>
        <w:t>переходим</w:t>
      </w:r>
      <w:r>
        <w:rPr>
          <w:rtl w:val="0"/>
        </w:rPr>
        <w:t xml:space="preserve"> </w:t>
      </w:r>
      <w:r>
        <w:rPr>
          <w:rtl w:val="0"/>
        </w:rPr>
        <w:t>в</w:t>
      </w:r>
      <w:r>
        <w:rPr>
          <w:rtl w:val="0"/>
        </w:rPr>
        <w:t xml:space="preserve"> </w:t>
      </w:r>
      <w:r>
        <w:rPr>
          <w:rtl w:val="0"/>
        </w:rPr>
        <w:t>экран</w:t>
      </w:r>
      <w:r>
        <w:rPr>
          <w:rtl w:val="0"/>
        </w:rPr>
        <w:t xml:space="preserve"> </w:t>
      </w:r>
      <w:r>
        <w:rPr>
          <w:rtl w:val="0"/>
        </w:rPr>
        <w:t>просмотра</w:t>
      </w:r>
      <w:r>
        <w:rPr>
          <w:rtl w:val="0"/>
        </w:rPr>
        <w:t xml:space="preserve"> </w:t>
      </w:r>
      <w:r>
        <w:rPr>
          <w:rtl w:val="0"/>
        </w:rPr>
        <w:t>объявления</w:t>
      </w:r>
      <w:r>
        <w:rPr>
          <w:rtl w:val="0"/>
        </w:rPr>
        <w:t>.</w:t>
      </w: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before="0" w:after="0" w:line="240" w:lineRule="auto"/>
        <w:ind w:left="0" w:right="0" w:firstLine="0"/>
        <w:jc w:val="left"/>
      </w:pPr>
      <w:r>
        <w:rPr>
          <w:rtl w:val="0"/>
        </w:rPr>
        <w:t>При</w:t>
      </w:r>
      <w:r>
        <w:rPr>
          <w:rtl w:val="0"/>
        </w:rPr>
        <w:t xml:space="preserve"> </w:t>
      </w:r>
      <w:r>
        <w:rPr>
          <w:rtl w:val="0"/>
        </w:rPr>
        <w:t>нажатии</w:t>
      </w:r>
      <w:r>
        <w:rPr>
          <w:rtl w:val="0"/>
        </w:rPr>
        <w:t xml:space="preserve"> </w:t>
      </w:r>
      <w:r>
        <w:rPr>
          <w:rtl w:val="0"/>
        </w:rPr>
        <w:t>на</w:t>
      </w:r>
      <w:r>
        <w:rPr>
          <w:rtl w:val="0"/>
        </w:rPr>
        <w:t xml:space="preserve"> </w:t>
      </w:r>
      <w:r>
        <w:rPr>
          <w:rtl w:val="0"/>
        </w:rPr>
        <w:t>звездочку</w:t>
      </w:r>
      <w:r>
        <w:rPr>
          <w:rtl w:val="0"/>
        </w:rPr>
        <w:t xml:space="preserve"> </w:t>
      </w:r>
      <w:r>
        <w:rPr>
          <w:rtl w:val="0"/>
        </w:rPr>
        <w:t>объявление</w:t>
      </w:r>
      <w:r>
        <w:rPr>
          <w:rtl w:val="0"/>
        </w:rPr>
        <w:t xml:space="preserve"> </w:t>
      </w:r>
      <w:r>
        <w:rPr>
          <w:rtl w:val="0"/>
        </w:rPr>
        <w:t>удаляется</w:t>
      </w:r>
      <w:r>
        <w:rPr>
          <w:rtl w:val="0"/>
        </w:rPr>
        <w:t xml:space="preserve"> </w:t>
      </w:r>
      <w:r>
        <w:rPr>
          <w:rtl w:val="0"/>
        </w:rPr>
        <w:t>из</w:t>
      </w:r>
      <w:r>
        <w:rPr>
          <w:rtl w:val="0"/>
        </w:rPr>
        <w:t xml:space="preserve"> </w:t>
      </w:r>
      <w:r>
        <w:rPr>
          <w:rtl w:val="0"/>
        </w:rPr>
        <w:t>избранного</w:t>
      </w:r>
      <w:r>
        <w:rPr>
          <w:rtl w:val="0"/>
        </w:rPr>
        <w:t>.</w:t>
      </w: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before="0" w:after="0" w:line="240" w:lineRule="auto"/>
        <w:ind w:left="0" w:right="0" w:firstLine="0"/>
        <w:jc w:val="left"/>
      </w:pP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before="0" w:after="0" w:line="240" w:lineRule="auto"/>
        <w:ind w:left="0" w:right="0" w:firstLine="0"/>
        <w:jc w:val="left"/>
      </w:pPr>
      <w:r>
        <w:pict>
          <v:shape id="_x0000_i1031" type="#_x0000_t75" style="height:299.37pt;width:199.33pt" o:allowoverlap="f">
            <v:imagedata r:id="rId16" r:href="rId17" o:title=""/>
          </v:shape>
        </w:pict>
      </w: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before="0" w:after="0" w:line="240" w:lineRule="auto"/>
        <w:ind w:left="0" w:right="0" w:firstLine="0"/>
        <w:jc w:val="left"/>
      </w:pPr>
      <w:r>
        <w:rPr>
          <w:rtl w:val="0"/>
        </w:rPr>
        <w:t xml:space="preserve"> </w:t>
      </w: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before="0" w:after="0" w:line="240" w:lineRule="auto"/>
        <w:ind w:left="0" w:right="0" w:firstLine="0"/>
        <w:jc w:val="left"/>
        <w:rPr>
          <w:rFonts w:ascii="Arial" w:eastAsia="Arial" w:hAnsi="Arial" w:cs="Arial"/>
          <w:b/>
          <w:bCs/>
          <w:sz w:val="28"/>
          <w:szCs w:val="28"/>
        </w:rPr>
      </w:pPr>
      <w:r>
        <w:rPr>
          <w:rFonts w:ascii="Arial" w:eastAsia="Arial" w:hAnsi="Arial" w:cs="Arial"/>
          <w:b/>
          <w:bCs/>
          <w:sz w:val="28"/>
          <w:szCs w:val="28"/>
          <w:rtl w:val="0"/>
        </w:rPr>
        <w:t>S</w:t>
      </w:r>
      <w:r>
        <w:rPr>
          <w:rFonts w:ascii="Arial" w:eastAsia="Arial" w:hAnsi="Arial" w:cs="Arial"/>
          <w:b/>
          <w:bCs/>
          <w:sz w:val="28"/>
          <w:szCs w:val="28"/>
          <w:rtl w:val="0"/>
        </w:rPr>
        <w:t xml:space="preserve">7. </w:t>
      </w:r>
      <w:r>
        <w:rPr>
          <w:rFonts w:ascii="Arial" w:eastAsia="Arial" w:hAnsi="Arial" w:cs="Arial"/>
          <w:b/>
          <w:bCs/>
          <w:sz w:val="28"/>
          <w:szCs w:val="28"/>
          <w:rtl w:val="0"/>
        </w:rPr>
        <w:t>Добавить</w:t>
      </w:r>
      <w:r>
        <w:rPr>
          <w:rFonts w:ascii="Arial" w:eastAsia="Arial" w:hAnsi="Arial" w:cs="Arial"/>
          <w:b/>
          <w:bCs/>
          <w:sz w:val="28"/>
          <w:szCs w:val="28"/>
          <w:rtl w:val="0"/>
        </w:rPr>
        <w:t xml:space="preserve"> </w:t>
      </w:r>
      <w:r>
        <w:rPr>
          <w:rFonts w:ascii="Arial" w:eastAsia="Arial" w:hAnsi="Arial" w:cs="Arial"/>
          <w:b/>
          <w:bCs/>
          <w:sz w:val="28"/>
          <w:szCs w:val="28"/>
          <w:rtl w:val="0"/>
        </w:rPr>
        <w:t>объявление</w:t>
      </w: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before="0" w:after="0" w:line="240" w:lineRule="auto"/>
        <w:ind w:left="0" w:right="0" w:firstLine="0"/>
        <w:jc w:val="left"/>
        <w:rPr>
          <w:rFonts w:ascii="Arial" w:eastAsia="Arial" w:hAnsi="Arial" w:cs="Arial"/>
          <w:b/>
          <w:bCs/>
          <w:sz w:val="28"/>
          <w:szCs w:val="28"/>
        </w:rPr>
      </w:pP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before="0" w:after="0" w:line="240" w:lineRule="auto"/>
        <w:ind w:left="0" w:right="0" w:firstLine="0"/>
        <w:jc w:val="left"/>
        <w:rPr>
          <w:rFonts w:ascii="Arial" w:eastAsia="Arial" w:hAnsi="Arial" w:cs="Arial"/>
          <w:b/>
          <w:bCs/>
          <w:sz w:val="28"/>
          <w:szCs w:val="28"/>
        </w:rPr>
      </w:pPr>
      <w:r>
        <w:pict>
          <v:shape id="_x0000_i1032" type="#_x0000_t75" style="height:297.09pt;width:197.81pt" o:allowoverlap="f">
            <v:imagedata r:id="rId18" r:href="rId19" o:title=""/>
          </v:shape>
        </w:pict>
      </w: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before="0" w:after="0" w:line="240" w:lineRule="auto"/>
        <w:ind w:left="0" w:right="0" w:firstLine="0"/>
        <w:jc w:val="left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  <w:rtl w:val="0"/>
        </w:rPr>
        <w:t>Как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и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в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Поиске</w:t>
      </w:r>
      <w:r>
        <w:rPr>
          <w:rFonts w:ascii="Arial" w:eastAsia="Arial" w:hAnsi="Arial" w:cs="Arial"/>
          <w:sz w:val="22"/>
          <w:szCs w:val="22"/>
          <w:rtl w:val="0"/>
        </w:rPr>
        <w:t xml:space="preserve">, </w:t>
      </w:r>
      <w:r>
        <w:rPr>
          <w:rFonts w:ascii="Arial" w:eastAsia="Arial" w:hAnsi="Arial" w:cs="Arial"/>
          <w:sz w:val="22"/>
          <w:szCs w:val="22"/>
          <w:rtl w:val="0"/>
        </w:rPr>
        <w:t>экран</w:t>
      </w:r>
      <w:r>
        <w:rPr>
          <w:rFonts w:ascii="Arial" w:eastAsia="Arial" w:hAnsi="Arial" w:cs="Arial"/>
          <w:sz w:val="22"/>
          <w:szCs w:val="22"/>
          <w:rtl w:val="0"/>
        </w:rPr>
        <w:t xml:space="preserve"> «</w:t>
      </w:r>
      <w:r>
        <w:rPr>
          <w:rFonts w:ascii="Arial" w:eastAsia="Arial" w:hAnsi="Arial" w:cs="Arial"/>
          <w:sz w:val="22"/>
          <w:szCs w:val="22"/>
          <w:rtl w:val="0"/>
        </w:rPr>
        <w:t>Добавить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объявление</w:t>
      </w:r>
      <w:r>
        <w:rPr>
          <w:rFonts w:ascii="Arial" w:eastAsia="Arial" w:hAnsi="Arial" w:cs="Arial"/>
          <w:sz w:val="22"/>
          <w:szCs w:val="22"/>
          <w:rtl w:val="0"/>
        </w:rPr>
        <w:t xml:space="preserve">» </w:t>
      </w:r>
      <w:r>
        <w:rPr>
          <w:rFonts w:ascii="Arial" w:eastAsia="Arial" w:hAnsi="Arial" w:cs="Arial"/>
          <w:sz w:val="22"/>
          <w:szCs w:val="22"/>
          <w:rtl w:val="0"/>
        </w:rPr>
        <w:t>с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настройками</w:t>
      </w:r>
      <w:r>
        <w:rPr>
          <w:rFonts w:ascii="Arial" w:eastAsia="Arial" w:hAnsi="Arial" w:cs="Arial"/>
          <w:sz w:val="22"/>
          <w:szCs w:val="22"/>
          <w:rtl w:val="0"/>
        </w:rPr>
        <w:t xml:space="preserve"> (</w:t>
      </w:r>
      <w:r>
        <w:rPr>
          <w:rFonts w:ascii="Arial" w:eastAsia="Arial" w:hAnsi="Arial" w:cs="Arial"/>
          <w:sz w:val="22"/>
          <w:szCs w:val="22"/>
          <w:rtl w:val="0"/>
        </w:rPr>
        <w:t>Легковые</w:t>
      </w:r>
      <w:r>
        <w:rPr>
          <w:rFonts w:ascii="Arial" w:eastAsia="Arial" w:hAnsi="Arial" w:cs="Arial"/>
          <w:sz w:val="22"/>
          <w:szCs w:val="22"/>
          <w:rtl w:val="0"/>
        </w:rPr>
        <w:t>/</w:t>
      </w:r>
      <w:r>
        <w:rPr>
          <w:rFonts w:ascii="Arial" w:eastAsia="Arial" w:hAnsi="Arial" w:cs="Arial"/>
          <w:sz w:val="22"/>
          <w:szCs w:val="22"/>
          <w:rtl w:val="0"/>
        </w:rPr>
        <w:t>Иномарки</w:t>
      </w:r>
      <w:r>
        <w:rPr>
          <w:rFonts w:ascii="Arial" w:eastAsia="Arial" w:hAnsi="Arial" w:cs="Arial"/>
          <w:sz w:val="22"/>
          <w:szCs w:val="22"/>
          <w:rtl w:val="0"/>
        </w:rPr>
        <w:t xml:space="preserve">) </w:t>
      </w:r>
      <w:r>
        <w:rPr>
          <w:rFonts w:ascii="Arial" w:eastAsia="Arial" w:hAnsi="Arial" w:cs="Arial"/>
          <w:sz w:val="22"/>
          <w:szCs w:val="22"/>
          <w:rtl w:val="0"/>
        </w:rPr>
        <w:t>выводится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по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умолчанию</w:t>
      </w:r>
      <w:r>
        <w:rPr>
          <w:rFonts w:ascii="Arial" w:eastAsia="Arial" w:hAnsi="Arial" w:cs="Arial"/>
          <w:sz w:val="22"/>
          <w:szCs w:val="22"/>
          <w:rtl w:val="0"/>
        </w:rPr>
        <w:t>.</w:t>
      </w: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before="0" w:after="0" w:line="240" w:lineRule="auto"/>
        <w:ind w:left="0" w:right="0" w:firstLine="0"/>
        <w:jc w:val="left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before="0" w:after="0" w:line="240" w:lineRule="auto"/>
        <w:ind w:left="0" w:right="0" w:firstLine="0"/>
        <w:jc w:val="left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  <w:rtl w:val="0"/>
        </w:rPr>
        <w:t>Вверху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экрана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расположены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кнопки</w:t>
      </w:r>
      <w:r>
        <w:rPr>
          <w:rFonts w:ascii="Arial" w:eastAsia="Arial" w:hAnsi="Arial" w:cs="Arial"/>
          <w:sz w:val="22"/>
          <w:szCs w:val="22"/>
          <w:rtl w:val="0"/>
        </w:rPr>
        <w:t xml:space="preserve"> «</w:t>
      </w:r>
      <w:r>
        <w:rPr>
          <w:rFonts w:ascii="Arial" w:eastAsia="Arial" w:hAnsi="Arial" w:cs="Arial"/>
          <w:sz w:val="22"/>
          <w:szCs w:val="22"/>
          <w:rtl w:val="0"/>
        </w:rPr>
        <w:t>Назад</w:t>
      </w:r>
      <w:r>
        <w:rPr>
          <w:rFonts w:ascii="Arial" w:eastAsia="Arial" w:hAnsi="Arial" w:cs="Arial"/>
          <w:sz w:val="22"/>
          <w:szCs w:val="22"/>
          <w:rtl w:val="0"/>
        </w:rPr>
        <w:t>», «</w:t>
      </w:r>
      <w:r>
        <w:rPr>
          <w:rFonts w:ascii="Arial" w:eastAsia="Arial" w:hAnsi="Arial" w:cs="Arial"/>
          <w:sz w:val="22"/>
          <w:szCs w:val="22"/>
          <w:rtl w:val="0"/>
        </w:rPr>
        <w:t>Очистить</w:t>
      </w:r>
      <w:r>
        <w:rPr>
          <w:rFonts w:ascii="Arial" w:eastAsia="Arial" w:hAnsi="Arial" w:cs="Arial"/>
          <w:sz w:val="22"/>
          <w:szCs w:val="22"/>
          <w:rtl w:val="0"/>
        </w:rPr>
        <w:t xml:space="preserve">». </w:t>
      </w:r>
      <w:r>
        <w:rPr>
          <w:rFonts w:ascii="Arial" w:eastAsia="Arial" w:hAnsi="Arial" w:cs="Arial"/>
          <w:sz w:val="22"/>
          <w:szCs w:val="22"/>
          <w:rtl w:val="0"/>
        </w:rPr>
        <w:t>Кнопка</w:t>
      </w:r>
      <w:r>
        <w:rPr>
          <w:rFonts w:ascii="Arial" w:eastAsia="Arial" w:hAnsi="Arial" w:cs="Arial"/>
          <w:sz w:val="22"/>
          <w:szCs w:val="22"/>
          <w:rtl w:val="0"/>
        </w:rPr>
        <w:t xml:space="preserve"> «</w:t>
      </w:r>
      <w:r>
        <w:rPr>
          <w:rFonts w:ascii="Arial" w:eastAsia="Arial" w:hAnsi="Arial" w:cs="Arial"/>
          <w:sz w:val="22"/>
          <w:szCs w:val="22"/>
          <w:rtl w:val="0"/>
        </w:rPr>
        <w:t>Назад</w:t>
      </w:r>
      <w:r>
        <w:rPr>
          <w:rFonts w:ascii="Arial" w:eastAsia="Arial" w:hAnsi="Arial" w:cs="Arial"/>
          <w:sz w:val="22"/>
          <w:szCs w:val="22"/>
          <w:rtl w:val="0"/>
        </w:rPr>
        <w:t xml:space="preserve">» </w:t>
      </w:r>
      <w:r>
        <w:rPr>
          <w:rFonts w:ascii="Arial" w:eastAsia="Arial" w:hAnsi="Arial" w:cs="Arial"/>
          <w:sz w:val="22"/>
          <w:szCs w:val="22"/>
          <w:rtl w:val="0"/>
        </w:rPr>
        <w:t>возвращает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на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главный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экран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приложения</w:t>
      </w:r>
      <w:r>
        <w:rPr>
          <w:rFonts w:ascii="Arial" w:eastAsia="Arial" w:hAnsi="Arial" w:cs="Arial"/>
          <w:sz w:val="22"/>
          <w:szCs w:val="22"/>
          <w:rtl w:val="0"/>
        </w:rPr>
        <w:t xml:space="preserve">. </w:t>
      </w:r>
      <w:r>
        <w:rPr>
          <w:rFonts w:ascii="Arial" w:eastAsia="Arial" w:hAnsi="Arial" w:cs="Arial"/>
          <w:sz w:val="22"/>
          <w:szCs w:val="22"/>
          <w:rtl w:val="0"/>
        </w:rPr>
        <w:t>Кнопка</w:t>
      </w:r>
      <w:r>
        <w:rPr>
          <w:rFonts w:ascii="Arial" w:eastAsia="Arial" w:hAnsi="Arial" w:cs="Arial"/>
          <w:sz w:val="22"/>
          <w:szCs w:val="22"/>
          <w:rtl w:val="0"/>
        </w:rPr>
        <w:t xml:space="preserve"> «</w:t>
      </w:r>
      <w:r>
        <w:rPr>
          <w:rFonts w:ascii="Arial" w:eastAsia="Arial" w:hAnsi="Arial" w:cs="Arial"/>
          <w:sz w:val="22"/>
          <w:szCs w:val="22"/>
          <w:rtl w:val="0"/>
        </w:rPr>
        <w:t>Очистить</w:t>
      </w:r>
      <w:r>
        <w:rPr>
          <w:rFonts w:ascii="Arial" w:eastAsia="Arial" w:hAnsi="Arial" w:cs="Arial"/>
          <w:sz w:val="22"/>
          <w:szCs w:val="22"/>
          <w:rtl w:val="0"/>
        </w:rPr>
        <w:t xml:space="preserve">» </w:t>
      </w:r>
      <w:r>
        <w:rPr>
          <w:rFonts w:ascii="Arial" w:eastAsia="Arial" w:hAnsi="Arial" w:cs="Arial"/>
          <w:sz w:val="22"/>
          <w:szCs w:val="22"/>
          <w:rtl w:val="0"/>
        </w:rPr>
        <w:t>убирает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выбранные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пользователем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значения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в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полях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и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возвращает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к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виду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по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умолчанию</w:t>
      </w:r>
      <w:r>
        <w:rPr>
          <w:rFonts w:ascii="Arial" w:eastAsia="Arial" w:hAnsi="Arial" w:cs="Arial"/>
          <w:sz w:val="22"/>
          <w:szCs w:val="22"/>
          <w:rtl w:val="0"/>
        </w:rPr>
        <w:t>.</w:t>
      </w: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before="0" w:after="0" w:line="240" w:lineRule="auto"/>
        <w:ind w:left="0" w:right="0" w:firstLine="0"/>
        <w:jc w:val="left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before="0" w:after="0" w:line="240" w:lineRule="auto"/>
        <w:ind w:left="0" w:right="0" w:firstLine="0"/>
        <w:jc w:val="left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  <w:rtl w:val="0"/>
        </w:rPr>
        <w:t>Объявления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добавлять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можно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пока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только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под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гостем</w:t>
      </w:r>
      <w:r>
        <w:rPr>
          <w:rFonts w:ascii="Arial" w:eastAsia="Arial" w:hAnsi="Arial" w:cs="Arial"/>
          <w:sz w:val="22"/>
          <w:szCs w:val="22"/>
          <w:rtl w:val="0"/>
        </w:rPr>
        <w:t xml:space="preserve">. </w:t>
      </w:r>
      <w:r>
        <w:rPr>
          <w:rFonts w:ascii="Arial" w:eastAsia="Arial" w:hAnsi="Arial" w:cs="Arial"/>
          <w:sz w:val="22"/>
          <w:szCs w:val="22"/>
          <w:rtl w:val="0"/>
        </w:rPr>
        <w:t>Лимит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на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добавление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объявления</w:t>
      </w:r>
      <w:r>
        <w:rPr>
          <w:rFonts w:ascii="Arial" w:eastAsia="Arial" w:hAnsi="Arial" w:cs="Arial"/>
          <w:sz w:val="22"/>
          <w:szCs w:val="22"/>
          <w:rtl w:val="0"/>
        </w:rPr>
        <w:t xml:space="preserve"> — 1.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Обработку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этого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ограничения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осуществляет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сервер</w:t>
      </w:r>
      <w:r>
        <w:rPr>
          <w:rFonts w:ascii="Arial" w:eastAsia="Arial" w:hAnsi="Arial" w:cs="Arial"/>
          <w:sz w:val="22"/>
          <w:szCs w:val="22"/>
          <w:rtl w:val="0"/>
        </w:rPr>
        <w:t xml:space="preserve">. </w:t>
      </w:r>
      <w:r>
        <w:rPr>
          <w:rFonts w:ascii="Arial" w:eastAsia="Arial" w:hAnsi="Arial" w:cs="Arial"/>
          <w:sz w:val="22"/>
          <w:szCs w:val="22"/>
          <w:rtl w:val="0"/>
        </w:rPr>
        <w:t>На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сервер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просто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нужно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отправить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необходимое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инфо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согласно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АПИ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о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том</w:t>
      </w:r>
      <w:r>
        <w:rPr>
          <w:rFonts w:ascii="Arial" w:eastAsia="Arial" w:hAnsi="Arial" w:cs="Arial"/>
          <w:sz w:val="22"/>
          <w:szCs w:val="22"/>
          <w:rtl w:val="0"/>
        </w:rPr>
        <w:t xml:space="preserve">, </w:t>
      </w:r>
      <w:r>
        <w:rPr>
          <w:rFonts w:ascii="Arial" w:eastAsia="Arial" w:hAnsi="Arial" w:cs="Arial"/>
          <w:sz w:val="22"/>
          <w:szCs w:val="22"/>
          <w:rtl w:val="0"/>
        </w:rPr>
        <w:t>что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объявление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создано</w:t>
      </w:r>
      <w:r>
        <w:rPr>
          <w:rFonts w:ascii="Arial" w:eastAsia="Arial" w:hAnsi="Arial" w:cs="Arial"/>
          <w:sz w:val="22"/>
          <w:szCs w:val="22"/>
          <w:rtl w:val="0"/>
        </w:rPr>
        <w:t>.</w:t>
      </w: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before="0" w:after="0" w:line="240" w:lineRule="auto"/>
        <w:ind w:left="0" w:right="0" w:firstLine="0"/>
        <w:jc w:val="left"/>
        <w:rPr>
          <w:rFonts w:ascii="Arial" w:eastAsia="Arial" w:hAnsi="Arial" w:cs="Arial"/>
          <w:sz w:val="22"/>
          <w:szCs w:val="22"/>
        </w:rPr>
      </w:pP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before="0" w:after="0" w:line="240" w:lineRule="auto"/>
        <w:ind w:left="0" w:right="0" w:firstLine="0"/>
        <w:jc w:val="left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  <w:rtl w:val="0"/>
        </w:rPr>
        <w:t>Выбор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значений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полей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открывается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в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новом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экране</w:t>
      </w:r>
      <w:r>
        <w:rPr>
          <w:rFonts w:ascii="Arial" w:eastAsia="Arial" w:hAnsi="Arial" w:cs="Arial"/>
          <w:sz w:val="22"/>
          <w:szCs w:val="22"/>
          <w:rtl w:val="0"/>
        </w:rPr>
        <w:t xml:space="preserve">, </w:t>
      </w:r>
      <w:r>
        <w:rPr>
          <w:rFonts w:ascii="Arial" w:eastAsia="Arial" w:hAnsi="Arial" w:cs="Arial"/>
          <w:sz w:val="22"/>
          <w:szCs w:val="22"/>
          <w:rtl w:val="0"/>
        </w:rPr>
        <w:t>аналогично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поиску</w:t>
      </w:r>
      <w:r>
        <w:rPr>
          <w:rFonts w:ascii="Arial" w:eastAsia="Arial" w:hAnsi="Arial" w:cs="Arial"/>
          <w:sz w:val="22"/>
          <w:szCs w:val="22"/>
          <w:rtl w:val="0"/>
        </w:rPr>
        <w:t xml:space="preserve">. </w:t>
      </w:r>
      <w:r>
        <w:rPr>
          <w:rFonts w:ascii="Arial" w:eastAsia="Arial" w:hAnsi="Arial" w:cs="Arial"/>
          <w:sz w:val="22"/>
          <w:szCs w:val="22"/>
          <w:rtl w:val="0"/>
        </w:rPr>
        <w:t>Включаем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все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обязательные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поля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плюс</w:t>
      </w:r>
      <w:r>
        <w:rPr>
          <w:rFonts w:ascii="Arial" w:eastAsia="Arial" w:hAnsi="Arial" w:cs="Arial"/>
          <w:sz w:val="22"/>
          <w:szCs w:val="22"/>
          <w:rtl w:val="0"/>
        </w:rPr>
        <w:t xml:space="preserve"> «</w:t>
      </w:r>
      <w:r>
        <w:rPr>
          <w:rFonts w:ascii="Arial" w:eastAsia="Arial" w:hAnsi="Arial" w:cs="Arial"/>
          <w:sz w:val="22"/>
          <w:szCs w:val="22"/>
          <w:rtl w:val="0"/>
        </w:rPr>
        <w:t>Дополнительную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информацию</w:t>
      </w:r>
      <w:r>
        <w:rPr>
          <w:rFonts w:ascii="Arial" w:eastAsia="Arial" w:hAnsi="Arial" w:cs="Arial"/>
          <w:sz w:val="22"/>
          <w:szCs w:val="22"/>
          <w:rtl w:val="0"/>
        </w:rPr>
        <w:t xml:space="preserve">» </w:t>
      </w:r>
      <w:r>
        <w:rPr>
          <w:rFonts w:ascii="Arial" w:eastAsia="Arial" w:hAnsi="Arial" w:cs="Arial"/>
          <w:sz w:val="22"/>
          <w:szCs w:val="22"/>
          <w:rtl w:val="0"/>
        </w:rPr>
        <w:t>и</w:t>
      </w:r>
      <w:r>
        <w:rPr>
          <w:rFonts w:ascii="Arial" w:eastAsia="Arial" w:hAnsi="Arial" w:cs="Arial"/>
          <w:sz w:val="22"/>
          <w:szCs w:val="22"/>
          <w:rtl w:val="0"/>
        </w:rPr>
        <w:t xml:space="preserve"> «</w:t>
      </w:r>
      <w:r>
        <w:rPr>
          <w:rFonts w:ascii="Arial" w:eastAsia="Arial" w:hAnsi="Arial" w:cs="Arial"/>
          <w:sz w:val="22"/>
          <w:szCs w:val="22"/>
          <w:rtl w:val="0"/>
        </w:rPr>
        <w:t>Фото</w:t>
      </w:r>
      <w:r>
        <w:rPr>
          <w:rFonts w:ascii="Arial" w:eastAsia="Arial" w:hAnsi="Arial" w:cs="Arial"/>
          <w:sz w:val="22"/>
          <w:szCs w:val="22"/>
          <w:rtl w:val="0"/>
        </w:rPr>
        <w:t>».</w:t>
      </w: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before="0" w:after="0" w:line="240" w:lineRule="auto"/>
        <w:ind w:left="0" w:right="0" w:firstLine="0"/>
        <w:jc w:val="left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  <w:rtl w:val="0"/>
        </w:rPr>
        <w:t>Под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формой</w:t>
      </w:r>
      <w:r>
        <w:rPr>
          <w:rFonts w:ascii="Arial" w:eastAsia="Arial" w:hAnsi="Arial" w:cs="Arial"/>
          <w:sz w:val="22"/>
          <w:szCs w:val="22"/>
          <w:rtl w:val="0"/>
        </w:rPr>
        <w:t xml:space="preserve">, </w:t>
      </w:r>
      <w:r>
        <w:rPr>
          <w:rFonts w:ascii="Arial" w:eastAsia="Arial" w:hAnsi="Arial" w:cs="Arial"/>
          <w:sz w:val="22"/>
          <w:szCs w:val="22"/>
          <w:rtl w:val="0"/>
        </w:rPr>
        <w:t>перед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кнопкой</w:t>
      </w:r>
      <w:r>
        <w:rPr>
          <w:rFonts w:ascii="Arial" w:eastAsia="Arial" w:hAnsi="Arial" w:cs="Arial"/>
          <w:sz w:val="22"/>
          <w:szCs w:val="22"/>
          <w:rtl w:val="0"/>
        </w:rPr>
        <w:t xml:space="preserve"> «</w:t>
      </w:r>
      <w:r>
        <w:rPr>
          <w:rFonts w:ascii="Arial" w:eastAsia="Arial" w:hAnsi="Arial" w:cs="Arial"/>
          <w:sz w:val="22"/>
          <w:szCs w:val="22"/>
          <w:rtl w:val="0"/>
        </w:rPr>
        <w:t>Добавить</w:t>
      </w:r>
      <w:r>
        <w:rPr>
          <w:rFonts w:ascii="Arial" w:eastAsia="Arial" w:hAnsi="Arial" w:cs="Arial"/>
          <w:sz w:val="22"/>
          <w:szCs w:val="22"/>
          <w:rtl w:val="0"/>
        </w:rPr>
        <w:t xml:space="preserve">», </w:t>
      </w:r>
      <w:r>
        <w:rPr>
          <w:rFonts w:ascii="Arial" w:eastAsia="Arial" w:hAnsi="Arial" w:cs="Arial"/>
          <w:sz w:val="22"/>
          <w:szCs w:val="22"/>
          <w:rtl w:val="0"/>
        </w:rPr>
        <w:t>расположен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текст</w:t>
      </w:r>
      <w:r>
        <w:rPr>
          <w:rFonts w:ascii="Arial" w:eastAsia="Arial" w:hAnsi="Arial" w:cs="Arial"/>
          <w:sz w:val="22"/>
          <w:szCs w:val="22"/>
          <w:rtl w:val="0"/>
        </w:rPr>
        <w:t>: «</w:t>
      </w:r>
      <w:r>
        <w:rPr>
          <w:rFonts w:ascii="Arial" w:eastAsia="Arial" w:hAnsi="Arial" w:cs="Arial"/>
          <w:sz w:val="22"/>
          <w:szCs w:val="22"/>
          <w:rtl w:val="0"/>
        </w:rPr>
        <w:t>Нажимая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кнопку</w:t>
      </w:r>
      <w:r>
        <w:rPr>
          <w:rFonts w:ascii="Arial" w:eastAsia="Arial" w:hAnsi="Arial" w:cs="Arial"/>
          <w:sz w:val="22"/>
          <w:szCs w:val="22"/>
          <w:rtl w:val="0"/>
        </w:rPr>
        <w:t xml:space="preserve"> «</w:t>
      </w:r>
      <w:r>
        <w:rPr>
          <w:rFonts w:ascii="Arial" w:eastAsia="Arial" w:hAnsi="Arial" w:cs="Arial"/>
          <w:sz w:val="22"/>
          <w:szCs w:val="22"/>
          <w:rtl w:val="0"/>
        </w:rPr>
        <w:t>Добавить</w:t>
      </w:r>
      <w:r>
        <w:rPr>
          <w:rFonts w:ascii="Arial" w:eastAsia="Arial" w:hAnsi="Arial" w:cs="Arial"/>
          <w:sz w:val="22"/>
          <w:szCs w:val="22"/>
          <w:rtl w:val="0"/>
        </w:rPr>
        <w:t xml:space="preserve">», </w:t>
      </w:r>
      <w:r>
        <w:rPr>
          <w:rFonts w:ascii="Arial" w:eastAsia="Arial" w:hAnsi="Arial" w:cs="Arial"/>
          <w:sz w:val="22"/>
          <w:szCs w:val="22"/>
          <w:rtl w:val="0"/>
        </w:rPr>
        <w:t>я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подтверждаю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свое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согласие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с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правилами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размещения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объявлений</w:t>
      </w:r>
      <w:r>
        <w:rPr>
          <w:rFonts w:ascii="Arial" w:eastAsia="Arial" w:hAnsi="Arial" w:cs="Arial"/>
          <w:sz w:val="22"/>
          <w:szCs w:val="22"/>
          <w:rtl w:val="0"/>
        </w:rPr>
        <w:t xml:space="preserve">». </w:t>
      </w:r>
      <w:r>
        <w:rPr>
          <w:rFonts w:ascii="Arial" w:eastAsia="Arial" w:hAnsi="Arial" w:cs="Arial"/>
          <w:sz w:val="22"/>
          <w:szCs w:val="22"/>
          <w:rtl w:val="0"/>
        </w:rPr>
        <w:t>Ссылка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на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правила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ведет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на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сайт</w:t>
      </w:r>
      <w:r>
        <w:fldChar w:fldCharType="begin"/>
      </w:r>
      <w:r>
        <w:instrText>HYPERLINK "http://autochel.ru/help/car/rules/"</w:instrText>
      </w:r>
      <w:r>
        <w:fldChar w:fldCharType="separate"/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fldChar w:fldCharType="end"/>
      </w:r>
      <w:r>
        <w:fldChar w:fldCharType="begin"/>
      </w:r>
      <w:r>
        <w:instrText>HYPERLINK "http://autochel.ru/help/car/rules/"</w:instrText>
      </w:r>
      <w:r>
        <w:fldChar w:fldCharType="separate"/>
      </w:r>
      <w:r>
        <w:rPr>
          <w:rFonts w:ascii="Arial" w:eastAsia="Arial" w:hAnsi="Arial" w:cs="Arial"/>
          <w:color w:val="1155CC"/>
          <w:sz w:val="22"/>
          <w:szCs w:val="22"/>
          <w:u w:val="single"/>
          <w:rtl w:val="0"/>
        </w:rPr>
        <w:t>http</w:t>
      </w:r>
      <w:r>
        <w:fldChar w:fldCharType="end"/>
      </w:r>
      <w:r>
        <w:fldChar w:fldCharType="begin"/>
      </w:r>
      <w:r>
        <w:instrText>HYPERLINK "http://autochel.ru/help/car/rules/"</w:instrText>
      </w:r>
      <w:r>
        <w:fldChar w:fldCharType="separate"/>
      </w:r>
      <w:r>
        <w:rPr>
          <w:rFonts w:ascii="Arial" w:eastAsia="Arial" w:hAnsi="Arial" w:cs="Arial"/>
          <w:color w:val="1155CC"/>
          <w:sz w:val="22"/>
          <w:szCs w:val="22"/>
          <w:u w:val="single"/>
          <w:rtl w:val="0"/>
        </w:rPr>
        <w:t>://</w:t>
      </w:r>
      <w:r>
        <w:fldChar w:fldCharType="end"/>
      </w:r>
      <w:r>
        <w:fldChar w:fldCharType="begin"/>
      </w:r>
      <w:r>
        <w:instrText>HYPERLINK "http://autochel.ru/help/car/rules/"</w:instrText>
      </w:r>
      <w:r>
        <w:fldChar w:fldCharType="separate"/>
      </w:r>
      <w:r>
        <w:rPr>
          <w:rFonts w:ascii="Arial" w:eastAsia="Arial" w:hAnsi="Arial" w:cs="Arial"/>
          <w:color w:val="1155CC"/>
          <w:sz w:val="22"/>
          <w:szCs w:val="22"/>
          <w:u w:val="single"/>
          <w:rtl w:val="0"/>
        </w:rPr>
        <w:t>autochel</w:t>
      </w:r>
      <w:r>
        <w:fldChar w:fldCharType="end"/>
      </w:r>
      <w:r>
        <w:fldChar w:fldCharType="begin"/>
      </w:r>
      <w:r>
        <w:instrText>HYPERLINK "http://autochel.ru/help/car/rules/"</w:instrText>
      </w:r>
      <w:r>
        <w:fldChar w:fldCharType="separate"/>
      </w:r>
      <w:r>
        <w:rPr>
          <w:rFonts w:ascii="Arial" w:eastAsia="Arial" w:hAnsi="Arial" w:cs="Arial"/>
          <w:color w:val="1155CC"/>
          <w:sz w:val="22"/>
          <w:szCs w:val="22"/>
          <w:u w:val="single"/>
          <w:rtl w:val="0"/>
        </w:rPr>
        <w:t>.</w:t>
      </w:r>
      <w:r>
        <w:fldChar w:fldCharType="end"/>
      </w:r>
      <w:r>
        <w:fldChar w:fldCharType="begin"/>
      </w:r>
      <w:r>
        <w:instrText>HYPERLINK "http://autochel.ru/help/car/rules/"</w:instrText>
      </w:r>
      <w:r>
        <w:fldChar w:fldCharType="separate"/>
      </w:r>
      <w:r>
        <w:rPr>
          <w:rFonts w:ascii="Arial" w:eastAsia="Arial" w:hAnsi="Arial" w:cs="Arial"/>
          <w:color w:val="1155CC"/>
          <w:sz w:val="22"/>
          <w:szCs w:val="22"/>
          <w:u w:val="single"/>
          <w:rtl w:val="0"/>
        </w:rPr>
        <w:t>ru</w:t>
      </w:r>
      <w:r>
        <w:fldChar w:fldCharType="end"/>
      </w:r>
      <w:r>
        <w:fldChar w:fldCharType="begin"/>
      </w:r>
      <w:r>
        <w:instrText>HYPERLINK "http://autochel.ru/help/car/rules/"</w:instrText>
      </w:r>
      <w:r>
        <w:fldChar w:fldCharType="separate"/>
      </w:r>
      <w:r>
        <w:rPr>
          <w:rFonts w:ascii="Arial" w:eastAsia="Arial" w:hAnsi="Arial" w:cs="Arial"/>
          <w:color w:val="1155CC"/>
          <w:sz w:val="22"/>
          <w:szCs w:val="22"/>
          <w:u w:val="single"/>
          <w:rtl w:val="0"/>
        </w:rPr>
        <w:t>/</w:t>
      </w:r>
      <w:r>
        <w:fldChar w:fldCharType="end"/>
      </w:r>
      <w:r>
        <w:fldChar w:fldCharType="begin"/>
      </w:r>
      <w:r>
        <w:instrText>HYPERLINK "http://autochel.ru/help/car/rules/"</w:instrText>
      </w:r>
      <w:r>
        <w:fldChar w:fldCharType="separate"/>
      </w:r>
      <w:r>
        <w:rPr>
          <w:rFonts w:ascii="Arial" w:eastAsia="Arial" w:hAnsi="Arial" w:cs="Arial"/>
          <w:color w:val="1155CC"/>
          <w:sz w:val="22"/>
          <w:szCs w:val="22"/>
          <w:u w:val="single"/>
          <w:rtl w:val="0"/>
        </w:rPr>
        <w:t>help</w:t>
      </w:r>
      <w:r>
        <w:fldChar w:fldCharType="end"/>
      </w:r>
      <w:r>
        <w:fldChar w:fldCharType="begin"/>
      </w:r>
      <w:r>
        <w:instrText>HYPERLINK "http://autochel.ru/help/car/rules/"</w:instrText>
      </w:r>
      <w:r>
        <w:fldChar w:fldCharType="separate"/>
      </w:r>
      <w:r>
        <w:rPr>
          <w:rFonts w:ascii="Arial" w:eastAsia="Arial" w:hAnsi="Arial" w:cs="Arial"/>
          <w:color w:val="1155CC"/>
          <w:sz w:val="22"/>
          <w:szCs w:val="22"/>
          <w:u w:val="single"/>
          <w:rtl w:val="0"/>
        </w:rPr>
        <w:t>/</w:t>
      </w:r>
      <w:r>
        <w:fldChar w:fldCharType="end"/>
      </w:r>
      <w:r>
        <w:fldChar w:fldCharType="begin"/>
      </w:r>
      <w:r>
        <w:instrText>HYPERLINK "http://autochel.ru/help/car/rules/"</w:instrText>
      </w:r>
      <w:r>
        <w:fldChar w:fldCharType="separate"/>
      </w:r>
      <w:r>
        <w:rPr>
          <w:rFonts w:ascii="Arial" w:eastAsia="Arial" w:hAnsi="Arial" w:cs="Arial"/>
          <w:color w:val="1155CC"/>
          <w:sz w:val="22"/>
          <w:szCs w:val="22"/>
          <w:u w:val="single"/>
          <w:rtl w:val="0"/>
        </w:rPr>
        <w:t>car</w:t>
      </w:r>
      <w:r>
        <w:fldChar w:fldCharType="end"/>
      </w:r>
      <w:r>
        <w:fldChar w:fldCharType="begin"/>
      </w:r>
      <w:r>
        <w:instrText>HYPERLINK "http://autochel.ru/help/car/rules/"</w:instrText>
      </w:r>
      <w:r>
        <w:fldChar w:fldCharType="separate"/>
      </w:r>
      <w:r>
        <w:rPr>
          <w:rFonts w:ascii="Arial" w:eastAsia="Arial" w:hAnsi="Arial" w:cs="Arial"/>
          <w:color w:val="1155CC"/>
          <w:sz w:val="22"/>
          <w:szCs w:val="22"/>
          <w:u w:val="single"/>
          <w:rtl w:val="0"/>
        </w:rPr>
        <w:t>/</w:t>
      </w:r>
      <w:r>
        <w:fldChar w:fldCharType="end"/>
      </w:r>
      <w:r>
        <w:fldChar w:fldCharType="begin"/>
      </w:r>
      <w:r>
        <w:instrText>HYPERLINK "http://autochel.ru/help/car/rules/"</w:instrText>
      </w:r>
      <w:r>
        <w:fldChar w:fldCharType="separate"/>
      </w:r>
      <w:r>
        <w:rPr>
          <w:rFonts w:ascii="Arial" w:eastAsia="Arial" w:hAnsi="Arial" w:cs="Arial"/>
          <w:color w:val="1155CC"/>
          <w:sz w:val="22"/>
          <w:szCs w:val="22"/>
          <w:u w:val="single"/>
          <w:rtl w:val="0"/>
        </w:rPr>
        <w:t>rules</w:t>
      </w:r>
      <w:r>
        <w:fldChar w:fldCharType="end"/>
      </w:r>
      <w:r>
        <w:fldChar w:fldCharType="begin"/>
      </w:r>
      <w:r>
        <w:instrText>HYPERLINK "http://autochel.ru/help/car/rules/"</w:instrText>
      </w:r>
      <w:r>
        <w:fldChar w:fldCharType="separate"/>
      </w:r>
      <w:r>
        <w:rPr>
          <w:rFonts w:ascii="Arial" w:eastAsia="Arial" w:hAnsi="Arial" w:cs="Arial"/>
          <w:color w:val="1155CC"/>
          <w:sz w:val="22"/>
          <w:szCs w:val="22"/>
          <w:u w:val="single"/>
          <w:rtl w:val="0"/>
        </w:rPr>
        <w:t>/</w:t>
      </w:r>
      <w:r>
        <w:fldChar w:fldCharType="end"/>
      </w:r>
      <w:r>
        <w:rPr>
          <w:rFonts w:ascii="Arial" w:eastAsia="Arial" w:hAnsi="Arial" w:cs="Arial"/>
          <w:sz w:val="22"/>
          <w:szCs w:val="22"/>
          <w:rtl w:val="0"/>
        </w:rPr>
        <w:t xml:space="preserve"> .</w:t>
      </w: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before="0" w:after="0" w:line="240" w:lineRule="auto"/>
        <w:ind w:left="0" w:right="0" w:firstLine="0"/>
        <w:jc w:val="left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before="0" w:after="0" w:line="240" w:lineRule="auto"/>
        <w:ind w:left="0" w:right="0" w:firstLine="0"/>
        <w:jc w:val="left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  <w:rtl w:val="0"/>
        </w:rPr>
        <w:t>После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нажатия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на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кнопку</w:t>
      </w:r>
      <w:r>
        <w:rPr>
          <w:rFonts w:ascii="Arial" w:eastAsia="Arial" w:hAnsi="Arial" w:cs="Arial"/>
          <w:sz w:val="22"/>
          <w:szCs w:val="22"/>
          <w:rtl w:val="0"/>
        </w:rPr>
        <w:t xml:space="preserve"> «</w:t>
      </w:r>
      <w:r>
        <w:rPr>
          <w:rFonts w:ascii="Arial" w:eastAsia="Arial" w:hAnsi="Arial" w:cs="Arial"/>
          <w:sz w:val="22"/>
          <w:szCs w:val="22"/>
          <w:rtl w:val="0"/>
        </w:rPr>
        <w:t>Добавить</w:t>
      </w:r>
      <w:r>
        <w:rPr>
          <w:rFonts w:ascii="Arial" w:eastAsia="Arial" w:hAnsi="Arial" w:cs="Arial"/>
          <w:sz w:val="22"/>
          <w:szCs w:val="22"/>
          <w:rtl w:val="0"/>
        </w:rPr>
        <w:t xml:space="preserve">» </w:t>
      </w:r>
      <w:r>
        <w:rPr>
          <w:rFonts w:ascii="Arial" w:eastAsia="Arial" w:hAnsi="Arial" w:cs="Arial"/>
          <w:sz w:val="22"/>
          <w:szCs w:val="22"/>
          <w:rtl w:val="0"/>
        </w:rPr>
        <w:t>объявление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пользователя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уходит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на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модерацию</w:t>
      </w:r>
      <w:r>
        <w:rPr>
          <w:rFonts w:ascii="Arial" w:eastAsia="Arial" w:hAnsi="Arial" w:cs="Arial"/>
          <w:sz w:val="22"/>
          <w:szCs w:val="22"/>
          <w:rtl w:val="0"/>
        </w:rPr>
        <w:t xml:space="preserve">, </w:t>
      </w:r>
      <w:r>
        <w:rPr>
          <w:rFonts w:ascii="Arial" w:eastAsia="Arial" w:hAnsi="Arial" w:cs="Arial"/>
          <w:sz w:val="22"/>
          <w:szCs w:val="22"/>
          <w:rtl w:val="0"/>
        </w:rPr>
        <w:t>а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пользователь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видит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сообщение</w:t>
      </w:r>
      <w:r>
        <w:rPr>
          <w:rFonts w:ascii="Arial" w:eastAsia="Arial" w:hAnsi="Arial" w:cs="Arial"/>
          <w:sz w:val="22"/>
          <w:szCs w:val="22"/>
          <w:rtl w:val="0"/>
        </w:rPr>
        <w:t>: «</w:t>
      </w:r>
      <w:r>
        <w:rPr>
          <w:rFonts w:ascii="Arial" w:eastAsia="Arial" w:hAnsi="Arial" w:cs="Arial"/>
          <w:sz w:val="22"/>
          <w:szCs w:val="22"/>
          <w:rtl w:val="0"/>
        </w:rPr>
        <w:t>Ваше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объявление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будет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размещено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после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проверки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модератором</w:t>
      </w:r>
      <w:r>
        <w:rPr>
          <w:rFonts w:ascii="Arial" w:eastAsia="Arial" w:hAnsi="Arial" w:cs="Arial"/>
          <w:sz w:val="22"/>
          <w:szCs w:val="22"/>
          <w:rtl w:val="0"/>
        </w:rPr>
        <w:t xml:space="preserve">, </w:t>
      </w:r>
      <w:r>
        <w:rPr>
          <w:rFonts w:ascii="Arial" w:eastAsia="Arial" w:hAnsi="Arial" w:cs="Arial"/>
          <w:sz w:val="22"/>
          <w:szCs w:val="22"/>
          <w:rtl w:val="0"/>
        </w:rPr>
        <w:t>если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оно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соответствует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правилам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размещения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объявлений</w:t>
      </w:r>
      <w:r>
        <w:fldChar w:fldCharType="begin"/>
      </w:r>
      <w:r>
        <w:instrText>HYPERLINK "http://autochel.ru/help/car/rules/"</w:instrText>
      </w:r>
      <w:r>
        <w:fldChar w:fldCharType="separate"/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fldChar w:fldCharType="end"/>
      </w:r>
      <w:r>
        <w:fldChar w:fldCharType="begin"/>
      </w:r>
      <w:r>
        <w:instrText>HYPERLINK "http://autochel.ru/help/car/rules/"</w:instrText>
      </w:r>
      <w:r>
        <w:fldChar w:fldCharType="separate"/>
      </w:r>
      <w:r>
        <w:rPr>
          <w:rFonts w:ascii="Arial" w:eastAsia="Arial" w:hAnsi="Arial" w:cs="Arial"/>
          <w:color w:val="1155CC"/>
          <w:sz w:val="22"/>
          <w:szCs w:val="22"/>
          <w:u w:val="single"/>
          <w:rtl w:val="0"/>
        </w:rPr>
        <w:t>http</w:t>
      </w:r>
      <w:r>
        <w:fldChar w:fldCharType="end"/>
      </w:r>
      <w:r>
        <w:fldChar w:fldCharType="begin"/>
      </w:r>
      <w:r>
        <w:instrText>HYPERLINK "http://autochel.ru/help/car/rules/"</w:instrText>
      </w:r>
      <w:r>
        <w:fldChar w:fldCharType="separate"/>
      </w:r>
      <w:r>
        <w:rPr>
          <w:rFonts w:ascii="Arial" w:eastAsia="Arial" w:hAnsi="Arial" w:cs="Arial"/>
          <w:color w:val="1155CC"/>
          <w:sz w:val="22"/>
          <w:szCs w:val="22"/>
          <w:u w:val="single"/>
          <w:rtl w:val="0"/>
        </w:rPr>
        <w:t>://</w:t>
      </w:r>
      <w:r>
        <w:fldChar w:fldCharType="end"/>
      </w:r>
      <w:r>
        <w:fldChar w:fldCharType="begin"/>
      </w:r>
      <w:r>
        <w:instrText>HYPERLINK "http://autochel.ru/help/car/rules/"</w:instrText>
      </w:r>
      <w:r>
        <w:fldChar w:fldCharType="separate"/>
      </w:r>
      <w:r>
        <w:rPr>
          <w:rFonts w:ascii="Arial" w:eastAsia="Arial" w:hAnsi="Arial" w:cs="Arial"/>
          <w:color w:val="1155CC"/>
          <w:sz w:val="22"/>
          <w:szCs w:val="22"/>
          <w:u w:val="single"/>
          <w:rtl w:val="0"/>
        </w:rPr>
        <w:t>autochel</w:t>
      </w:r>
      <w:r>
        <w:fldChar w:fldCharType="end"/>
      </w:r>
      <w:r>
        <w:fldChar w:fldCharType="begin"/>
      </w:r>
      <w:r>
        <w:instrText>HYPERLINK "http://autochel.ru/help/car/rules/"</w:instrText>
      </w:r>
      <w:r>
        <w:fldChar w:fldCharType="separate"/>
      </w:r>
      <w:r>
        <w:rPr>
          <w:rFonts w:ascii="Arial" w:eastAsia="Arial" w:hAnsi="Arial" w:cs="Arial"/>
          <w:color w:val="1155CC"/>
          <w:sz w:val="22"/>
          <w:szCs w:val="22"/>
          <w:u w:val="single"/>
          <w:rtl w:val="0"/>
        </w:rPr>
        <w:t>.</w:t>
      </w:r>
      <w:r>
        <w:fldChar w:fldCharType="end"/>
      </w:r>
      <w:r>
        <w:fldChar w:fldCharType="begin"/>
      </w:r>
      <w:r>
        <w:instrText>HYPERLINK "http://autochel.ru/help/car/rules/"</w:instrText>
      </w:r>
      <w:r>
        <w:fldChar w:fldCharType="separate"/>
      </w:r>
      <w:r>
        <w:rPr>
          <w:rFonts w:ascii="Arial" w:eastAsia="Arial" w:hAnsi="Arial" w:cs="Arial"/>
          <w:color w:val="1155CC"/>
          <w:sz w:val="22"/>
          <w:szCs w:val="22"/>
          <w:u w:val="single"/>
          <w:rtl w:val="0"/>
        </w:rPr>
        <w:t>ru</w:t>
      </w:r>
      <w:r>
        <w:fldChar w:fldCharType="end"/>
      </w:r>
      <w:r>
        <w:fldChar w:fldCharType="begin"/>
      </w:r>
      <w:r>
        <w:instrText>HYPERLINK "http://autochel.ru/help/car/rules/"</w:instrText>
      </w:r>
      <w:r>
        <w:fldChar w:fldCharType="separate"/>
      </w:r>
      <w:r>
        <w:rPr>
          <w:rFonts w:ascii="Arial" w:eastAsia="Arial" w:hAnsi="Arial" w:cs="Arial"/>
          <w:color w:val="1155CC"/>
          <w:sz w:val="22"/>
          <w:szCs w:val="22"/>
          <w:u w:val="single"/>
          <w:rtl w:val="0"/>
        </w:rPr>
        <w:t>/</w:t>
      </w:r>
      <w:r>
        <w:fldChar w:fldCharType="end"/>
      </w:r>
      <w:r>
        <w:fldChar w:fldCharType="begin"/>
      </w:r>
      <w:r>
        <w:instrText>HYPERLINK "http://autochel.ru/help/car/rules/"</w:instrText>
      </w:r>
      <w:r>
        <w:fldChar w:fldCharType="separate"/>
      </w:r>
      <w:r>
        <w:rPr>
          <w:rFonts w:ascii="Arial" w:eastAsia="Arial" w:hAnsi="Arial" w:cs="Arial"/>
          <w:color w:val="1155CC"/>
          <w:sz w:val="22"/>
          <w:szCs w:val="22"/>
          <w:u w:val="single"/>
          <w:rtl w:val="0"/>
        </w:rPr>
        <w:t>help</w:t>
      </w:r>
      <w:r>
        <w:fldChar w:fldCharType="end"/>
      </w:r>
      <w:r>
        <w:fldChar w:fldCharType="begin"/>
      </w:r>
      <w:r>
        <w:instrText>HYPERLINK "http://autochel.ru/help/car/rules/"</w:instrText>
      </w:r>
      <w:r>
        <w:fldChar w:fldCharType="separate"/>
      </w:r>
      <w:r>
        <w:rPr>
          <w:rFonts w:ascii="Arial" w:eastAsia="Arial" w:hAnsi="Arial" w:cs="Arial"/>
          <w:color w:val="1155CC"/>
          <w:sz w:val="22"/>
          <w:szCs w:val="22"/>
          <w:u w:val="single"/>
          <w:rtl w:val="0"/>
        </w:rPr>
        <w:t>/</w:t>
      </w:r>
      <w:r>
        <w:fldChar w:fldCharType="end"/>
      </w:r>
      <w:r>
        <w:fldChar w:fldCharType="begin"/>
      </w:r>
      <w:r>
        <w:instrText>HYPERLINK "http://autochel.ru/help/car/rules/"</w:instrText>
      </w:r>
      <w:r>
        <w:fldChar w:fldCharType="separate"/>
      </w:r>
      <w:r>
        <w:rPr>
          <w:rFonts w:ascii="Arial" w:eastAsia="Arial" w:hAnsi="Arial" w:cs="Arial"/>
          <w:color w:val="1155CC"/>
          <w:sz w:val="22"/>
          <w:szCs w:val="22"/>
          <w:u w:val="single"/>
          <w:rtl w:val="0"/>
        </w:rPr>
        <w:t>car</w:t>
      </w:r>
      <w:r>
        <w:fldChar w:fldCharType="end"/>
      </w:r>
      <w:r>
        <w:fldChar w:fldCharType="begin"/>
      </w:r>
      <w:r>
        <w:instrText>HYPERLINK "http://autochel.ru/help/car/rules/"</w:instrText>
      </w:r>
      <w:r>
        <w:fldChar w:fldCharType="separate"/>
      </w:r>
      <w:r>
        <w:rPr>
          <w:rFonts w:ascii="Arial" w:eastAsia="Arial" w:hAnsi="Arial" w:cs="Arial"/>
          <w:color w:val="1155CC"/>
          <w:sz w:val="22"/>
          <w:szCs w:val="22"/>
          <w:u w:val="single"/>
          <w:rtl w:val="0"/>
        </w:rPr>
        <w:t>/</w:t>
      </w:r>
      <w:r>
        <w:fldChar w:fldCharType="end"/>
      </w:r>
      <w:r>
        <w:fldChar w:fldCharType="begin"/>
      </w:r>
      <w:r>
        <w:instrText>HYPERLINK "http://autochel.ru/help/car/rules/"</w:instrText>
      </w:r>
      <w:r>
        <w:fldChar w:fldCharType="separate"/>
      </w:r>
      <w:r>
        <w:rPr>
          <w:rFonts w:ascii="Arial" w:eastAsia="Arial" w:hAnsi="Arial" w:cs="Arial"/>
          <w:color w:val="1155CC"/>
          <w:sz w:val="22"/>
          <w:szCs w:val="22"/>
          <w:u w:val="single"/>
          <w:rtl w:val="0"/>
        </w:rPr>
        <w:t>rules</w:t>
      </w:r>
      <w:r>
        <w:fldChar w:fldCharType="end"/>
      </w:r>
      <w:r>
        <w:fldChar w:fldCharType="begin"/>
      </w:r>
      <w:r>
        <w:instrText>HYPERLINK "http://autochel.ru/help/car/rules/"</w:instrText>
      </w:r>
      <w:r>
        <w:fldChar w:fldCharType="separate"/>
      </w:r>
      <w:r>
        <w:rPr>
          <w:rFonts w:ascii="Arial" w:eastAsia="Arial" w:hAnsi="Arial" w:cs="Arial"/>
          <w:color w:val="1155CC"/>
          <w:sz w:val="22"/>
          <w:szCs w:val="22"/>
          <w:u w:val="single"/>
          <w:rtl w:val="0"/>
        </w:rPr>
        <w:t>/</w:t>
      </w:r>
      <w:r>
        <w:fldChar w:fldCharType="end"/>
      </w:r>
      <w:r>
        <w:rPr>
          <w:rFonts w:ascii="Arial" w:eastAsia="Arial" w:hAnsi="Arial" w:cs="Arial"/>
          <w:sz w:val="22"/>
          <w:szCs w:val="22"/>
          <w:rtl w:val="0"/>
        </w:rPr>
        <w:t>.</w:t>
      </w: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before="0" w:after="0" w:line="240" w:lineRule="auto"/>
        <w:ind w:left="0" w:right="0" w:firstLine="0"/>
        <w:jc w:val="left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  <w:rtl w:val="0"/>
        </w:rPr>
        <w:t>Если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вы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хотите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добавить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больше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объявлений</w:t>
      </w:r>
      <w:r>
        <w:rPr>
          <w:rFonts w:ascii="Arial" w:eastAsia="Arial" w:hAnsi="Arial" w:cs="Arial"/>
          <w:sz w:val="22"/>
          <w:szCs w:val="22"/>
          <w:rtl w:val="0"/>
        </w:rPr>
        <w:t xml:space="preserve">, </w:t>
      </w:r>
      <w:r>
        <w:rPr>
          <w:rFonts w:ascii="Arial" w:eastAsia="Arial" w:hAnsi="Arial" w:cs="Arial"/>
          <w:sz w:val="22"/>
          <w:szCs w:val="22"/>
          <w:rtl w:val="0"/>
        </w:rPr>
        <w:t>перейдите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на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сайт</w:t>
      </w:r>
      <w:r>
        <w:fldChar w:fldCharType="begin"/>
      </w:r>
      <w:r>
        <w:instrText>HYPERLINK "http://autochel.ru/car/my/add.php"</w:instrText>
      </w:r>
      <w:r>
        <w:fldChar w:fldCharType="separate"/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fldChar w:fldCharType="end"/>
      </w:r>
      <w:r>
        <w:fldChar w:fldCharType="begin"/>
      </w:r>
      <w:r>
        <w:instrText>HYPERLINK "http://autochel.ru/car/my/add.php"</w:instrText>
      </w:r>
      <w:r>
        <w:fldChar w:fldCharType="separate"/>
      </w:r>
      <w:r>
        <w:rPr>
          <w:rFonts w:ascii="Arial" w:eastAsia="Arial" w:hAnsi="Arial" w:cs="Arial"/>
          <w:color w:val="1155CC"/>
          <w:sz w:val="22"/>
          <w:szCs w:val="22"/>
          <w:u w:val="single"/>
          <w:rtl w:val="0"/>
        </w:rPr>
        <w:t>http</w:t>
      </w:r>
      <w:r>
        <w:fldChar w:fldCharType="end"/>
      </w:r>
      <w:r>
        <w:fldChar w:fldCharType="begin"/>
      </w:r>
      <w:r>
        <w:instrText>HYPERLINK "http://autochel.ru/car/my/add.php"</w:instrText>
      </w:r>
      <w:r>
        <w:fldChar w:fldCharType="separate"/>
      </w:r>
      <w:r>
        <w:rPr>
          <w:rFonts w:ascii="Arial" w:eastAsia="Arial" w:hAnsi="Arial" w:cs="Arial"/>
          <w:color w:val="1155CC"/>
          <w:sz w:val="22"/>
          <w:szCs w:val="22"/>
          <w:u w:val="single"/>
          <w:rtl w:val="0"/>
        </w:rPr>
        <w:t>://</w:t>
      </w:r>
      <w:r>
        <w:fldChar w:fldCharType="end"/>
      </w:r>
      <w:r>
        <w:fldChar w:fldCharType="begin"/>
      </w:r>
      <w:r>
        <w:instrText>HYPERLINK "http://autochel.ru/car/my/add.php"</w:instrText>
      </w:r>
      <w:r>
        <w:fldChar w:fldCharType="separate"/>
      </w:r>
      <w:r>
        <w:rPr>
          <w:rFonts w:ascii="Arial" w:eastAsia="Arial" w:hAnsi="Arial" w:cs="Arial"/>
          <w:color w:val="1155CC"/>
          <w:sz w:val="22"/>
          <w:szCs w:val="22"/>
          <w:u w:val="single"/>
          <w:rtl w:val="0"/>
        </w:rPr>
        <w:t>autochel</w:t>
      </w:r>
      <w:r>
        <w:fldChar w:fldCharType="end"/>
      </w:r>
      <w:r>
        <w:fldChar w:fldCharType="begin"/>
      </w:r>
      <w:r>
        <w:instrText>HYPERLINK "http://autochel.ru/car/my/add.php"</w:instrText>
      </w:r>
      <w:r>
        <w:fldChar w:fldCharType="separate"/>
      </w:r>
      <w:r>
        <w:rPr>
          <w:rFonts w:ascii="Arial" w:eastAsia="Arial" w:hAnsi="Arial" w:cs="Arial"/>
          <w:color w:val="1155CC"/>
          <w:sz w:val="22"/>
          <w:szCs w:val="22"/>
          <w:u w:val="single"/>
          <w:rtl w:val="0"/>
        </w:rPr>
        <w:t>.</w:t>
      </w:r>
      <w:r>
        <w:fldChar w:fldCharType="end"/>
      </w:r>
      <w:r>
        <w:fldChar w:fldCharType="begin"/>
      </w:r>
      <w:r>
        <w:instrText>HYPERLINK "http://autochel.ru/car/my/add.php"</w:instrText>
      </w:r>
      <w:r>
        <w:fldChar w:fldCharType="separate"/>
      </w:r>
      <w:r>
        <w:rPr>
          <w:rFonts w:ascii="Arial" w:eastAsia="Arial" w:hAnsi="Arial" w:cs="Arial"/>
          <w:color w:val="1155CC"/>
          <w:sz w:val="22"/>
          <w:szCs w:val="22"/>
          <w:u w:val="single"/>
          <w:rtl w:val="0"/>
        </w:rPr>
        <w:t>ru</w:t>
      </w:r>
      <w:r>
        <w:fldChar w:fldCharType="end"/>
      </w:r>
      <w:r>
        <w:fldChar w:fldCharType="begin"/>
      </w:r>
      <w:r>
        <w:instrText>HYPERLINK "http://autochel.ru/car/my/add.php"</w:instrText>
      </w:r>
      <w:r>
        <w:fldChar w:fldCharType="separate"/>
      </w:r>
      <w:r>
        <w:rPr>
          <w:rFonts w:ascii="Arial" w:eastAsia="Arial" w:hAnsi="Arial" w:cs="Arial"/>
          <w:color w:val="1155CC"/>
          <w:sz w:val="22"/>
          <w:szCs w:val="22"/>
          <w:u w:val="single"/>
          <w:rtl w:val="0"/>
        </w:rPr>
        <w:t>/</w:t>
      </w:r>
      <w:r>
        <w:fldChar w:fldCharType="end"/>
      </w:r>
      <w:r>
        <w:fldChar w:fldCharType="begin"/>
      </w:r>
      <w:r>
        <w:instrText>HYPERLINK "http://autochel.ru/car/my/add.php"</w:instrText>
      </w:r>
      <w:r>
        <w:fldChar w:fldCharType="separate"/>
      </w:r>
      <w:r>
        <w:rPr>
          <w:rFonts w:ascii="Arial" w:eastAsia="Arial" w:hAnsi="Arial" w:cs="Arial"/>
          <w:color w:val="1155CC"/>
          <w:sz w:val="22"/>
          <w:szCs w:val="22"/>
          <w:u w:val="single"/>
          <w:rtl w:val="0"/>
        </w:rPr>
        <w:t>car</w:t>
      </w:r>
      <w:r>
        <w:fldChar w:fldCharType="end"/>
      </w:r>
      <w:r>
        <w:fldChar w:fldCharType="begin"/>
      </w:r>
      <w:r>
        <w:instrText>HYPERLINK "http://autochel.ru/car/my/add.php"</w:instrText>
      </w:r>
      <w:r>
        <w:fldChar w:fldCharType="separate"/>
      </w:r>
      <w:r>
        <w:rPr>
          <w:rFonts w:ascii="Arial" w:eastAsia="Arial" w:hAnsi="Arial" w:cs="Arial"/>
          <w:color w:val="1155CC"/>
          <w:sz w:val="22"/>
          <w:szCs w:val="22"/>
          <w:u w:val="single"/>
          <w:rtl w:val="0"/>
        </w:rPr>
        <w:t>/</w:t>
      </w:r>
      <w:r>
        <w:fldChar w:fldCharType="end"/>
      </w:r>
      <w:r>
        <w:fldChar w:fldCharType="begin"/>
      </w:r>
      <w:r>
        <w:instrText>HYPERLINK "http://autochel.ru/car/my/add.php"</w:instrText>
      </w:r>
      <w:r>
        <w:fldChar w:fldCharType="separate"/>
      </w:r>
      <w:r>
        <w:rPr>
          <w:rFonts w:ascii="Arial" w:eastAsia="Arial" w:hAnsi="Arial" w:cs="Arial"/>
          <w:color w:val="1155CC"/>
          <w:sz w:val="22"/>
          <w:szCs w:val="22"/>
          <w:u w:val="single"/>
          <w:rtl w:val="0"/>
        </w:rPr>
        <w:t>my</w:t>
      </w:r>
      <w:r>
        <w:fldChar w:fldCharType="end"/>
      </w:r>
      <w:r>
        <w:fldChar w:fldCharType="begin"/>
      </w:r>
      <w:r>
        <w:instrText>HYPERLINK "http://autochel.ru/car/my/add.php"</w:instrText>
      </w:r>
      <w:r>
        <w:fldChar w:fldCharType="separate"/>
      </w:r>
      <w:r>
        <w:rPr>
          <w:rFonts w:ascii="Arial" w:eastAsia="Arial" w:hAnsi="Arial" w:cs="Arial"/>
          <w:color w:val="1155CC"/>
          <w:sz w:val="22"/>
          <w:szCs w:val="22"/>
          <w:u w:val="single"/>
          <w:rtl w:val="0"/>
        </w:rPr>
        <w:t>/</w:t>
      </w:r>
      <w:r>
        <w:fldChar w:fldCharType="end"/>
      </w:r>
      <w:r>
        <w:fldChar w:fldCharType="begin"/>
      </w:r>
      <w:r>
        <w:instrText>HYPERLINK "http://autochel.ru/car/my/add.php"</w:instrText>
      </w:r>
      <w:r>
        <w:fldChar w:fldCharType="separate"/>
      </w:r>
      <w:r>
        <w:rPr>
          <w:rFonts w:ascii="Arial" w:eastAsia="Arial" w:hAnsi="Arial" w:cs="Arial"/>
          <w:color w:val="1155CC"/>
          <w:sz w:val="22"/>
          <w:szCs w:val="22"/>
          <w:u w:val="single"/>
          <w:rtl w:val="0"/>
        </w:rPr>
        <w:t>add</w:t>
      </w:r>
      <w:r>
        <w:fldChar w:fldCharType="end"/>
      </w:r>
      <w:r>
        <w:fldChar w:fldCharType="begin"/>
      </w:r>
      <w:r>
        <w:instrText>HYPERLINK "http://autochel.ru/car/my/add.php"</w:instrText>
      </w:r>
      <w:r>
        <w:fldChar w:fldCharType="separate"/>
      </w:r>
      <w:r>
        <w:rPr>
          <w:rFonts w:ascii="Arial" w:eastAsia="Arial" w:hAnsi="Arial" w:cs="Arial"/>
          <w:color w:val="1155CC"/>
          <w:sz w:val="22"/>
          <w:szCs w:val="22"/>
          <w:u w:val="single"/>
          <w:rtl w:val="0"/>
        </w:rPr>
        <w:t>.</w:t>
      </w:r>
      <w:r>
        <w:fldChar w:fldCharType="end"/>
      </w:r>
      <w:r>
        <w:fldChar w:fldCharType="begin"/>
      </w:r>
      <w:r>
        <w:instrText>HYPERLINK "http://autochel.ru/car/my/add.php"</w:instrText>
      </w:r>
      <w:r>
        <w:fldChar w:fldCharType="separate"/>
      </w:r>
      <w:r>
        <w:rPr>
          <w:rFonts w:ascii="Arial" w:eastAsia="Arial" w:hAnsi="Arial" w:cs="Arial"/>
          <w:color w:val="1155CC"/>
          <w:sz w:val="22"/>
          <w:szCs w:val="22"/>
          <w:u w:val="single"/>
          <w:rtl w:val="0"/>
        </w:rPr>
        <w:t>php</w:t>
      </w:r>
      <w:r>
        <w:fldChar w:fldCharType="end"/>
      </w:r>
      <w:r>
        <w:rPr>
          <w:rFonts w:ascii="Arial" w:eastAsia="Arial" w:hAnsi="Arial" w:cs="Arial"/>
          <w:sz w:val="22"/>
          <w:szCs w:val="22"/>
          <w:rtl w:val="0"/>
        </w:rPr>
        <w:t>».</w:t>
      </w: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before="0" w:after="0" w:line="240" w:lineRule="auto"/>
        <w:ind w:left="0" w:right="0" w:firstLine="0"/>
        <w:jc w:val="left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before="0" w:after="0" w:line="240" w:lineRule="auto"/>
        <w:ind w:left="0" w:right="0" w:firstLine="0"/>
        <w:jc w:val="left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  <w:rtl w:val="0"/>
        </w:rPr>
        <w:t>В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случае</w:t>
      </w:r>
      <w:r>
        <w:rPr>
          <w:rFonts w:ascii="Arial" w:eastAsia="Arial" w:hAnsi="Arial" w:cs="Arial"/>
          <w:sz w:val="22"/>
          <w:szCs w:val="22"/>
          <w:rtl w:val="0"/>
        </w:rPr>
        <w:t xml:space="preserve">, </w:t>
      </w:r>
      <w:r>
        <w:rPr>
          <w:rFonts w:ascii="Arial" w:eastAsia="Arial" w:hAnsi="Arial" w:cs="Arial"/>
          <w:sz w:val="22"/>
          <w:szCs w:val="22"/>
          <w:rtl w:val="0"/>
        </w:rPr>
        <w:t>если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пользователь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не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заполнил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какие</w:t>
      </w:r>
      <w:r>
        <w:rPr>
          <w:rFonts w:ascii="Arial" w:eastAsia="Arial" w:hAnsi="Arial" w:cs="Arial"/>
          <w:sz w:val="22"/>
          <w:szCs w:val="22"/>
          <w:rtl w:val="0"/>
        </w:rPr>
        <w:t>-</w:t>
      </w:r>
      <w:r>
        <w:rPr>
          <w:rFonts w:ascii="Arial" w:eastAsia="Arial" w:hAnsi="Arial" w:cs="Arial"/>
          <w:sz w:val="22"/>
          <w:szCs w:val="22"/>
          <w:rtl w:val="0"/>
        </w:rPr>
        <w:t>либо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обязательные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поля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или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заполнил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их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неверно</w:t>
      </w:r>
      <w:r>
        <w:rPr>
          <w:rFonts w:ascii="Arial" w:eastAsia="Arial" w:hAnsi="Arial" w:cs="Arial"/>
          <w:sz w:val="22"/>
          <w:szCs w:val="22"/>
          <w:rtl w:val="0"/>
        </w:rPr>
        <w:t xml:space="preserve">, </w:t>
      </w:r>
      <w:r>
        <w:rPr>
          <w:rFonts w:ascii="Arial" w:eastAsia="Arial" w:hAnsi="Arial" w:cs="Arial"/>
          <w:sz w:val="22"/>
          <w:szCs w:val="22"/>
          <w:rtl w:val="0"/>
        </w:rPr>
        <w:t>то</w:t>
      </w:r>
      <w:r>
        <w:rPr>
          <w:rFonts w:ascii="Arial" w:eastAsia="Arial" w:hAnsi="Arial" w:cs="Arial"/>
          <w:sz w:val="22"/>
          <w:szCs w:val="22"/>
          <w:rtl w:val="0"/>
        </w:rPr>
        <w:t xml:space="preserve">  </w:t>
      </w:r>
      <w:r>
        <w:rPr>
          <w:rFonts w:ascii="Arial" w:eastAsia="Arial" w:hAnsi="Arial" w:cs="Arial"/>
          <w:sz w:val="22"/>
          <w:szCs w:val="22"/>
          <w:rtl w:val="0"/>
        </w:rPr>
        <w:t>ему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выдается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сообщение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с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просьбой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заполнить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эти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пол</w:t>
      </w:r>
      <w:r>
        <w:rPr>
          <w:rFonts w:ascii="Arial" w:eastAsia="Arial" w:hAnsi="Arial" w:cs="Arial"/>
          <w:sz w:val="22"/>
          <w:szCs w:val="22"/>
          <w:rtl w:val="0"/>
        </w:rPr>
        <w:t>я</w:t>
      </w:r>
      <w:r>
        <w:rPr>
          <w:rFonts w:ascii="Arial" w:eastAsia="Arial" w:hAnsi="Arial" w:cs="Arial"/>
          <w:sz w:val="22"/>
          <w:szCs w:val="22"/>
          <w:rtl w:val="0"/>
        </w:rPr>
        <w:t xml:space="preserve">. </w:t>
      </w:r>
      <w:r>
        <w:rPr>
          <w:rFonts w:ascii="Arial" w:eastAsia="Arial" w:hAnsi="Arial" w:cs="Arial"/>
          <w:sz w:val="22"/>
          <w:szCs w:val="22"/>
          <w:rtl w:val="0"/>
        </w:rPr>
        <w:t>Тут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в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ответе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будет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список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полей</w:t>
      </w:r>
      <w:r>
        <w:rPr>
          <w:rFonts w:ascii="Arial" w:eastAsia="Arial" w:hAnsi="Arial" w:cs="Arial"/>
          <w:sz w:val="22"/>
          <w:szCs w:val="22"/>
          <w:rtl w:val="0"/>
        </w:rPr>
        <w:t xml:space="preserve">, </w:t>
      </w:r>
      <w:r>
        <w:rPr>
          <w:rFonts w:ascii="Arial" w:eastAsia="Arial" w:hAnsi="Arial" w:cs="Arial"/>
          <w:sz w:val="22"/>
          <w:szCs w:val="22"/>
          <w:rtl w:val="0"/>
        </w:rPr>
        <w:t>которые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не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заполнены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или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пояснение</w:t>
      </w:r>
      <w:r>
        <w:rPr>
          <w:rFonts w:ascii="Arial" w:eastAsia="Arial" w:hAnsi="Arial" w:cs="Arial"/>
          <w:sz w:val="22"/>
          <w:szCs w:val="22"/>
          <w:rtl w:val="0"/>
        </w:rPr>
        <w:t xml:space="preserve">, </w:t>
      </w:r>
      <w:r>
        <w:rPr>
          <w:rFonts w:ascii="Arial" w:eastAsia="Arial" w:hAnsi="Arial" w:cs="Arial"/>
          <w:sz w:val="22"/>
          <w:szCs w:val="22"/>
          <w:rtl w:val="0"/>
        </w:rPr>
        <w:t>что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неверно</w:t>
      </w:r>
      <w:r>
        <w:rPr>
          <w:rFonts w:ascii="Arial" w:eastAsia="Arial" w:hAnsi="Arial" w:cs="Arial"/>
          <w:sz w:val="22"/>
          <w:szCs w:val="22"/>
          <w:rtl w:val="0"/>
        </w:rPr>
        <w:t xml:space="preserve">. </w:t>
      </w:r>
      <w:r>
        <w:rPr>
          <w:rFonts w:ascii="Arial" w:eastAsia="Arial" w:hAnsi="Arial" w:cs="Arial"/>
          <w:sz w:val="22"/>
          <w:szCs w:val="22"/>
          <w:rtl w:val="0"/>
        </w:rPr>
        <w:t>В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этом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случае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это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поле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надо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как</w:t>
      </w:r>
      <w:r>
        <w:rPr>
          <w:rFonts w:ascii="Arial" w:eastAsia="Arial" w:hAnsi="Arial" w:cs="Arial"/>
          <w:sz w:val="22"/>
          <w:szCs w:val="22"/>
          <w:rtl w:val="0"/>
        </w:rPr>
        <w:t>-</w:t>
      </w:r>
      <w:r>
        <w:rPr>
          <w:rFonts w:ascii="Arial" w:eastAsia="Arial" w:hAnsi="Arial" w:cs="Arial"/>
          <w:sz w:val="22"/>
          <w:szCs w:val="22"/>
          <w:rtl w:val="0"/>
        </w:rPr>
        <w:t>то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подсветить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и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возможно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предусмотреть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место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для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написания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там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пояснения</w:t>
      </w:r>
      <w:r>
        <w:rPr>
          <w:rFonts w:ascii="Arial" w:eastAsia="Arial" w:hAnsi="Arial" w:cs="Arial"/>
          <w:sz w:val="22"/>
          <w:szCs w:val="22"/>
          <w:rtl w:val="0"/>
        </w:rPr>
        <w:t>.</w:t>
      </w: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lineRule="auto"/>
      </w:pPr>
    </w:p>
    <w:tbl>
      <w:tblPr>
        <w:tblW w:w="5000" w:type="pct"/>
        <w:tblInd w:w="1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</w:tblPr>
      <w:tblGrid>
        <w:gridCol w:w="4563"/>
        <w:gridCol w:w="1516"/>
      </w:tblGrid>
      <w:tr>
        <w:tblPrEx>
          <w:tblW w:w="5000" w:type="pct"/>
          <w:tblInd w:w="10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c>
          <w:tcPr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A77B3E">
            <w:pPr>
              <w:pageBreakBefore w:val="0"/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bidi w:val="0"/>
              <w:spacing w:before="0" w:after="0" w:line="240" w:lineRule="auto"/>
            </w:pPr>
          </w:p>
        </w:tc>
        <w:tc>
          <w:tcPr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7B3E">
            <w:pPr>
              <w:pageBreakBefore w:val="0"/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bidi w:val="0"/>
              <w:spacing w:before="0" w:after="0" w:line="240" w:lineRule="auto"/>
            </w:pPr>
          </w:p>
        </w:tc>
      </w:tr>
      <w:tr>
        <w:tblPrEx>
          <w:tblW w:w="5000" w:type="pct"/>
          <w:tblInd w:w="6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c>
          <w:tcPr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A77B3E">
            <w:pPr>
              <w:pageBreakBefore w:val="0"/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bidi w:val="0"/>
              <w:spacing w:before="0" w:after="0" w:line="240" w:lineRule="auto"/>
            </w:pPr>
          </w:p>
        </w:tc>
        <w:tc>
          <w:tcPr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A77B3E">
            <w:pPr>
              <w:pageBreakBefore w:val="0"/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bidi w:val="0"/>
              <w:spacing w:before="0" w:after="0" w:line="240" w:lineRule="auto"/>
            </w:pPr>
          </w:p>
        </w:tc>
      </w:tr>
      <w:tr>
        <w:tblPrEx>
          <w:tblW w:w="5000" w:type="pct"/>
          <w:tblInd w:w="10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c>
          <w:tcPr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A77B3E">
            <w:pPr>
              <w:pageBreakBefore w:val="0"/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bidi w:val="0"/>
              <w:spacing w:before="0" w:after="0" w:line="240" w:lineRule="auto"/>
            </w:pPr>
          </w:p>
        </w:tc>
        <w:tc>
          <w:tcPr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7B3E">
            <w:pPr>
              <w:pageBreakBefore w:val="0"/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bidi w:val="0"/>
              <w:spacing w:before="0" w:after="0" w:line="240" w:lineRule="auto"/>
            </w:pPr>
          </w:p>
        </w:tc>
      </w:tr>
      <w:tr>
        <w:tblPrEx>
          <w:tblW w:w="5000" w:type="pct"/>
          <w:tblInd w:w="10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c>
          <w:tcPr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A77B3E">
            <w:pPr>
              <w:pageBreakBefore w:val="0"/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bidi w:val="0"/>
              <w:spacing w:before="0" w:after="0" w:line="240" w:lineRule="auto"/>
            </w:pPr>
          </w:p>
        </w:tc>
        <w:tc>
          <w:tcPr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7B3E">
            <w:pPr>
              <w:pageBreakBefore w:val="0"/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bidi w:val="0"/>
              <w:spacing w:line="276" w:lineRule="auto"/>
              <w:ind w:left="40" w:firstLine="0"/>
            </w:pPr>
          </w:p>
        </w:tc>
      </w:tr>
    </w:tbl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line="276" w:lineRule="auto"/>
      </w:pP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line="276" w:lineRule="auto"/>
        <w:rPr>
          <w:rFonts w:ascii="Arial" w:eastAsia="Arial" w:hAnsi="Arial" w:cs="Arial"/>
          <w:color w:val="4A86E8"/>
          <w:sz w:val="22"/>
          <w:szCs w:val="22"/>
        </w:rPr>
      </w:pPr>
      <w:r>
        <w:rPr>
          <w:rFonts w:ascii="Arial" w:eastAsia="Arial" w:hAnsi="Arial" w:cs="Arial"/>
          <w:color w:val="4A86E8"/>
          <w:sz w:val="22"/>
          <w:szCs w:val="22"/>
          <w:rtl w:val="0"/>
        </w:rPr>
        <w:t>При</w:t>
      </w:r>
      <w:r>
        <w:rPr>
          <w:rFonts w:ascii="Arial" w:eastAsia="Arial" w:hAnsi="Arial" w:cs="Arial"/>
          <w:color w:val="4A86E8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color w:val="4A86E8"/>
          <w:sz w:val="22"/>
          <w:szCs w:val="22"/>
          <w:rtl w:val="0"/>
        </w:rPr>
        <w:t>нажатии</w:t>
      </w:r>
      <w:r>
        <w:rPr>
          <w:rFonts w:ascii="Arial" w:eastAsia="Arial" w:hAnsi="Arial" w:cs="Arial"/>
          <w:color w:val="4A86E8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color w:val="4A86E8"/>
          <w:sz w:val="22"/>
          <w:szCs w:val="22"/>
          <w:rtl w:val="0"/>
        </w:rPr>
        <w:t>добавить</w:t>
      </w:r>
      <w:r>
        <w:rPr>
          <w:rFonts w:ascii="Arial" w:eastAsia="Arial" w:hAnsi="Arial" w:cs="Arial"/>
          <w:color w:val="4A86E8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color w:val="4A86E8"/>
          <w:sz w:val="22"/>
          <w:szCs w:val="22"/>
          <w:rtl w:val="0"/>
        </w:rPr>
        <w:t>выполняются</w:t>
      </w:r>
      <w:r>
        <w:rPr>
          <w:rFonts w:ascii="Arial" w:eastAsia="Arial" w:hAnsi="Arial" w:cs="Arial"/>
          <w:color w:val="4A86E8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color w:val="4A86E8"/>
          <w:sz w:val="22"/>
          <w:szCs w:val="22"/>
          <w:rtl w:val="0"/>
        </w:rPr>
        <w:t>запросы</w:t>
      </w:r>
      <w:r>
        <w:rPr>
          <w:rFonts w:ascii="Arial" w:eastAsia="Arial" w:hAnsi="Arial" w:cs="Arial"/>
          <w:color w:val="4A86E8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b/>
          <w:bCs/>
          <w:color w:val="4A86E8"/>
          <w:sz w:val="22"/>
          <w:szCs w:val="22"/>
          <w:rtl w:val="0"/>
        </w:rPr>
        <w:t>addAdvertisement</w:t>
      </w:r>
      <w:r>
        <w:rPr>
          <w:rFonts w:ascii="Arial" w:eastAsia="Arial" w:hAnsi="Arial" w:cs="Arial"/>
          <w:b/>
          <w:bCs/>
          <w:color w:val="4A86E8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color w:val="4A86E8"/>
          <w:sz w:val="22"/>
          <w:szCs w:val="22"/>
          <w:rtl w:val="0"/>
        </w:rPr>
        <w:t>и</w:t>
      </w:r>
      <w:r>
        <w:rPr>
          <w:rFonts w:ascii="Arial" w:eastAsia="Arial" w:hAnsi="Arial" w:cs="Arial"/>
          <w:color w:val="4A86E8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b/>
          <w:bCs/>
          <w:color w:val="4A86E8"/>
          <w:sz w:val="22"/>
          <w:szCs w:val="22"/>
          <w:rtl w:val="0"/>
        </w:rPr>
        <w:t>addAdvertisementPhoto</w:t>
      </w:r>
      <w:r>
        <w:rPr>
          <w:rFonts w:ascii="Arial" w:eastAsia="Arial" w:hAnsi="Arial" w:cs="Arial"/>
          <w:b/>
          <w:bCs/>
          <w:color w:val="4A86E8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color w:val="4A86E8"/>
          <w:sz w:val="22"/>
          <w:szCs w:val="22"/>
          <w:rtl w:val="0"/>
        </w:rPr>
        <w:t>(</w:t>
      </w:r>
      <w:r>
        <w:rPr>
          <w:rFonts w:ascii="Arial" w:eastAsia="Arial" w:hAnsi="Arial" w:cs="Arial"/>
          <w:color w:val="4A86E8"/>
          <w:sz w:val="22"/>
          <w:szCs w:val="22"/>
          <w:rtl w:val="0"/>
        </w:rPr>
        <w:t>если</w:t>
      </w:r>
      <w:r>
        <w:rPr>
          <w:rFonts w:ascii="Arial" w:eastAsia="Arial" w:hAnsi="Arial" w:cs="Arial"/>
          <w:color w:val="4A86E8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color w:val="4A86E8"/>
          <w:sz w:val="22"/>
          <w:szCs w:val="22"/>
          <w:rtl w:val="0"/>
        </w:rPr>
        <w:t>была</w:t>
      </w:r>
      <w:r>
        <w:rPr>
          <w:rFonts w:ascii="Arial" w:eastAsia="Arial" w:hAnsi="Arial" w:cs="Arial"/>
          <w:color w:val="4A86E8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color w:val="4A86E8"/>
          <w:sz w:val="22"/>
          <w:szCs w:val="22"/>
          <w:rtl w:val="0"/>
        </w:rPr>
        <w:t>добавлена</w:t>
      </w:r>
      <w:r>
        <w:rPr>
          <w:rFonts w:ascii="Arial" w:eastAsia="Arial" w:hAnsi="Arial" w:cs="Arial"/>
          <w:color w:val="4A86E8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color w:val="4A86E8"/>
          <w:sz w:val="22"/>
          <w:szCs w:val="22"/>
          <w:rtl w:val="0"/>
        </w:rPr>
        <w:t>фотография</w:t>
      </w:r>
      <w:r>
        <w:rPr>
          <w:rFonts w:ascii="Arial" w:eastAsia="Arial" w:hAnsi="Arial" w:cs="Arial"/>
          <w:color w:val="4A86E8"/>
          <w:sz w:val="22"/>
          <w:szCs w:val="22"/>
          <w:rtl w:val="0"/>
        </w:rPr>
        <w:t xml:space="preserve">). </w:t>
      </w:r>
      <w:r>
        <w:rPr>
          <w:rFonts w:ascii="Arial" w:eastAsia="Arial" w:hAnsi="Arial" w:cs="Arial"/>
          <w:color w:val="4A86E8"/>
          <w:sz w:val="22"/>
          <w:szCs w:val="22"/>
          <w:rtl w:val="0"/>
        </w:rPr>
        <w:t>После</w:t>
      </w:r>
      <w:r>
        <w:rPr>
          <w:rFonts w:ascii="Arial" w:eastAsia="Arial" w:hAnsi="Arial" w:cs="Arial"/>
          <w:color w:val="4A86E8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color w:val="4A86E8"/>
          <w:sz w:val="22"/>
          <w:szCs w:val="22"/>
          <w:rtl w:val="0"/>
        </w:rPr>
        <w:t>выполнения</w:t>
      </w:r>
      <w:r>
        <w:rPr>
          <w:rFonts w:ascii="Arial" w:eastAsia="Arial" w:hAnsi="Arial" w:cs="Arial"/>
          <w:color w:val="4A86E8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color w:val="4A86E8"/>
          <w:sz w:val="22"/>
          <w:szCs w:val="22"/>
          <w:rtl w:val="0"/>
        </w:rPr>
        <w:t>запроса</w:t>
      </w:r>
      <w:r>
        <w:rPr>
          <w:rFonts w:ascii="Arial" w:eastAsia="Arial" w:hAnsi="Arial" w:cs="Arial"/>
          <w:color w:val="4A86E8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color w:val="4A86E8"/>
          <w:sz w:val="22"/>
          <w:szCs w:val="22"/>
          <w:rtl w:val="0"/>
        </w:rPr>
        <w:t>пользователь</w:t>
      </w:r>
      <w:r>
        <w:rPr>
          <w:rFonts w:ascii="Arial" w:eastAsia="Arial" w:hAnsi="Arial" w:cs="Arial"/>
          <w:color w:val="4A86E8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color w:val="4A86E8"/>
          <w:sz w:val="22"/>
          <w:szCs w:val="22"/>
          <w:rtl w:val="0"/>
        </w:rPr>
        <w:t>возвращается</w:t>
      </w:r>
      <w:r>
        <w:rPr>
          <w:rFonts w:ascii="Arial" w:eastAsia="Arial" w:hAnsi="Arial" w:cs="Arial"/>
          <w:color w:val="4A86E8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color w:val="4A86E8"/>
          <w:sz w:val="22"/>
          <w:szCs w:val="22"/>
          <w:rtl w:val="0"/>
        </w:rPr>
        <w:t>на</w:t>
      </w:r>
      <w:r>
        <w:rPr>
          <w:rFonts w:ascii="Arial" w:eastAsia="Arial" w:hAnsi="Arial" w:cs="Arial"/>
          <w:color w:val="4A86E8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color w:val="4A86E8"/>
          <w:sz w:val="22"/>
          <w:szCs w:val="22"/>
          <w:rtl w:val="0"/>
        </w:rPr>
        <w:t>предыдущий</w:t>
      </w:r>
      <w:r>
        <w:rPr>
          <w:rFonts w:ascii="Arial" w:eastAsia="Arial" w:hAnsi="Arial" w:cs="Arial"/>
          <w:color w:val="4A86E8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color w:val="4A86E8"/>
          <w:sz w:val="22"/>
          <w:szCs w:val="22"/>
          <w:rtl w:val="0"/>
        </w:rPr>
        <w:t>экран</w:t>
      </w:r>
      <w:r>
        <w:rPr>
          <w:rFonts w:ascii="Arial" w:eastAsia="Arial" w:hAnsi="Arial" w:cs="Arial"/>
          <w:color w:val="4A86E8"/>
          <w:sz w:val="22"/>
          <w:szCs w:val="22"/>
          <w:rtl w:val="0"/>
        </w:rPr>
        <w:t>.</w:t>
      </w: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before="0" w:after="0" w:line="240" w:lineRule="auto"/>
        <w:ind w:left="0" w:right="0" w:firstLine="0"/>
        <w:jc w:val="left"/>
        <w:rPr>
          <w:rFonts w:ascii="Arial" w:eastAsia="Arial" w:hAnsi="Arial" w:cs="Arial"/>
          <w:b/>
          <w:bCs/>
          <w:sz w:val="28"/>
          <w:szCs w:val="28"/>
        </w:rPr>
      </w:pP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before="0" w:after="0" w:line="240" w:lineRule="auto"/>
        <w:ind w:left="0" w:right="0" w:firstLine="0"/>
        <w:jc w:val="left"/>
        <w:rPr>
          <w:rFonts w:ascii="Arial" w:eastAsia="Arial" w:hAnsi="Arial" w:cs="Arial"/>
          <w:b/>
          <w:bCs/>
          <w:sz w:val="28"/>
          <w:szCs w:val="28"/>
        </w:rPr>
      </w:pPr>
      <w:r>
        <w:rPr>
          <w:rFonts w:ascii="Arial" w:eastAsia="Arial" w:hAnsi="Arial" w:cs="Arial"/>
          <w:b/>
          <w:bCs/>
          <w:sz w:val="28"/>
          <w:szCs w:val="28"/>
          <w:rtl w:val="0"/>
        </w:rPr>
        <w:t>S</w:t>
      </w:r>
      <w:r>
        <w:rPr>
          <w:rFonts w:ascii="Arial" w:eastAsia="Arial" w:hAnsi="Arial" w:cs="Arial"/>
          <w:b/>
          <w:bCs/>
          <w:sz w:val="28"/>
          <w:szCs w:val="28"/>
          <w:rtl w:val="0"/>
        </w:rPr>
        <w:t xml:space="preserve">8. </w:t>
      </w:r>
      <w:r>
        <w:rPr>
          <w:rFonts w:ascii="Arial" w:eastAsia="Arial" w:hAnsi="Arial" w:cs="Arial"/>
          <w:b/>
          <w:bCs/>
          <w:sz w:val="28"/>
          <w:szCs w:val="28"/>
          <w:rtl w:val="0"/>
        </w:rPr>
        <w:t>Еще</w:t>
      </w: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before="0" w:after="0" w:line="240" w:lineRule="auto"/>
        <w:ind w:left="0" w:right="0" w:firstLine="0"/>
        <w:jc w:val="left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  <w:rtl w:val="0"/>
        </w:rPr>
        <w:t>Этот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раздел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представляет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собой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блок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прямых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ссылок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на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другие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разделы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сайта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и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доступен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через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сквозное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нижнее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меню</w:t>
      </w:r>
      <w:r>
        <w:rPr>
          <w:rFonts w:ascii="Arial" w:eastAsia="Arial" w:hAnsi="Arial" w:cs="Arial"/>
          <w:sz w:val="22"/>
          <w:szCs w:val="22"/>
          <w:rtl w:val="0"/>
        </w:rPr>
        <w:t>.</w:t>
      </w: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before="0" w:after="0" w:line="240" w:lineRule="auto"/>
        <w:ind w:left="0" w:right="0" w:firstLine="0"/>
        <w:jc w:val="left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before="0" w:after="0" w:line="240" w:lineRule="auto"/>
        <w:ind w:left="0" w:right="0" w:firstLine="0"/>
        <w:jc w:val="left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  <w:rtl w:val="0"/>
        </w:rPr>
        <w:t>Над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ссылками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на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сайты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располагается</w:t>
      </w:r>
      <w:r>
        <w:rPr>
          <w:rFonts w:ascii="Arial" w:eastAsia="Arial" w:hAnsi="Arial" w:cs="Arial"/>
          <w:sz w:val="22"/>
          <w:szCs w:val="22"/>
          <w:rtl w:val="0"/>
        </w:rPr>
        <w:t xml:space="preserve"> «</w:t>
      </w:r>
      <w:r>
        <w:rPr>
          <w:rFonts w:ascii="Arial" w:eastAsia="Arial" w:hAnsi="Arial" w:cs="Arial"/>
          <w:sz w:val="22"/>
          <w:szCs w:val="22"/>
          <w:rtl w:val="0"/>
        </w:rPr>
        <w:t>Техподдержка</w:t>
      </w:r>
      <w:r>
        <w:rPr>
          <w:rFonts w:ascii="Arial" w:eastAsia="Arial" w:hAnsi="Arial" w:cs="Arial"/>
          <w:sz w:val="22"/>
          <w:szCs w:val="22"/>
          <w:rtl w:val="0"/>
        </w:rPr>
        <w:t xml:space="preserve">» </w:t>
      </w:r>
      <w:r>
        <w:rPr>
          <w:rFonts w:ascii="Arial" w:eastAsia="Arial" w:hAnsi="Arial" w:cs="Arial"/>
          <w:sz w:val="22"/>
          <w:szCs w:val="22"/>
          <w:rtl w:val="0"/>
        </w:rPr>
        <w:t>и</w:t>
      </w:r>
      <w:r>
        <w:rPr>
          <w:rFonts w:ascii="Arial" w:eastAsia="Arial" w:hAnsi="Arial" w:cs="Arial"/>
          <w:sz w:val="22"/>
          <w:szCs w:val="22"/>
          <w:rtl w:val="0"/>
        </w:rPr>
        <w:t xml:space="preserve"> «</w:t>
      </w:r>
      <w:r>
        <w:rPr>
          <w:rFonts w:ascii="Arial" w:eastAsia="Arial" w:hAnsi="Arial" w:cs="Arial"/>
          <w:sz w:val="22"/>
          <w:szCs w:val="22"/>
          <w:rtl w:val="0"/>
        </w:rPr>
        <w:t>О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программе</w:t>
      </w:r>
      <w:r>
        <w:rPr>
          <w:rFonts w:ascii="Arial" w:eastAsia="Arial" w:hAnsi="Arial" w:cs="Arial"/>
          <w:sz w:val="22"/>
          <w:szCs w:val="22"/>
          <w:rtl w:val="0"/>
        </w:rPr>
        <w:t>».</w:t>
      </w: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before="0" w:after="0" w:line="240" w:lineRule="auto"/>
        <w:ind w:left="0" w:right="0" w:firstLine="0"/>
        <w:jc w:val="left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before="0" w:after="0" w:line="240" w:lineRule="auto"/>
        <w:ind w:left="0" w:right="0" w:firstLine="0"/>
        <w:jc w:val="left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  <w:rtl w:val="0"/>
        </w:rPr>
        <w:t>Экран</w:t>
      </w:r>
      <w:r>
        <w:rPr>
          <w:rFonts w:ascii="Arial" w:eastAsia="Arial" w:hAnsi="Arial" w:cs="Arial"/>
          <w:sz w:val="22"/>
          <w:szCs w:val="22"/>
          <w:rtl w:val="0"/>
        </w:rPr>
        <w:t xml:space="preserve"> «</w:t>
      </w:r>
      <w:r>
        <w:rPr>
          <w:rFonts w:ascii="Arial" w:eastAsia="Arial" w:hAnsi="Arial" w:cs="Arial"/>
          <w:sz w:val="22"/>
          <w:szCs w:val="22"/>
          <w:rtl w:val="0"/>
        </w:rPr>
        <w:t>Еще</w:t>
      </w:r>
      <w:r>
        <w:rPr>
          <w:rFonts w:ascii="Arial" w:eastAsia="Arial" w:hAnsi="Arial" w:cs="Arial"/>
          <w:sz w:val="22"/>
          <w:szCs w:val="22"/>
          <w:rtl w:val="0"/>
        </w:rPr>
        <w:t xml:space="preserve">» </w:t>
      </w:r>
      <w:r>
        <w:rPr>
          <w:rFonts w:ascii="Arial" w:eastAsia="Arial" w:hAnsi="Arial" w:cs="Arial"/>
          <w:sz w:val="22"/>
          <w:szCs w:val="22"/>
          <w:rtl w:val="0"/>
        </w:rPr>
        <w:t>выглядит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так</w:t>
      </w:r>
      <w:r>
        <w:rPr>
          <w:rFonts w:ascii="Arial" w:eastAsia="Arial" w:hAnsi="Arial" w:cs="Arial"/>
          <w:sz w:val="22"/>
          <w:szCs w:val="22"/>
          <w:rtl w:val="0"/>
        </w:rPr>
        <w:t>:</w:t>
      </w: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before="0" w:after="0" w:line="240" w:lineRule="auto"/>
        <w:ind w:left="0" w:right="0" w:firstLine="0"/>
        <w:jc w:val="left"/>
        <w:rPr>
          <w:rFonts w:ascii="Arial" w:eastAsia="Arial" w:hAnsi="Arial" w:cs="Arial"/>
          <w:sz w:val="22"/>
          <w:szCs w:val="22"/>
        </w:rPr>
      </w:pP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before="0" w:after="0" w:line="240" w:lineRule="auto"/>
        <w:ind w:left="0" w:right="0" w:firstLine="0"/>
        <w:jc w:val="left"/>
        <w:rPr>
          <w:rFonts w:ascii="Arial" w:eastAsia="Arial" w:hAnsi="Arial" w:cs="Arial"/>
          <w:sz w:val="22"/>
          <w:szCs w:val="22"/>
        </w:rPr>
      </w:pPr>
      <w:r>
        <w:pict>
          <v:shape id="_x0000_i1033" type="#_x0000_t75" style="height:363.79pt;width:244.8pt" o:allowoverlap="f">
            <v:imagedata r:id="rId20" r:href="rId21" o:title=""/>
          </v:shape>
        </w:pict>
      </w: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before="0" w:after="0" w:line="240" w:lineRule="auto"/>
        <w:ind w:left="0" w:right="0" w:firstLine="0"/>
        <w:jc w:val="left"/>
        <w:rPr>
          <w:rFonts w:ascii="Arial" w:eastAsia="Arial" w:hAnsi="Arial" w:cs="Arial"/>
          <w:sz w:val="22"/>
          <w:szCs w:val="22"/>
        </w:rPr>
      </w:pP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before="0" w:after="0" w:line="240" w:lineRule="auto"/>
        <w:ind w:left="0" w:right="0" w:firstLine="0"/>
        <w:jc w:val="left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  <w:rtl w:val="0"/>
        </w:rPr>
        <w:t>В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экране</w:t>
      </w:r>
      <w:r>
        <w:rPr>
          <w:rFonts w:ascii="Arial" w:eastAsia="Arial" w:hAnsi="Arial" w:cs="Arial"/>
          <w:sz w:val="22"/>
          <w:szCs w:val="22"/>
          <w:rtl w:val="0"/>
        </w:rPr>
        <w:t xml:space="preserve"> «</w:t>
      </w:r>
      <w:r>
        <w:rPr>
          <w:rFonts w:ascii="Arial" w:eastAsia="Arial" w:hAnsi="Arial" w:cs="Arial"/>
          <w:sz w:val="22"/>
          <w:szCs w:val="22"/>
          <w:rtl w:val="0"/>
        </w:rPr>
        <w:t>О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программе</w:t>
      </w:r>
      <w:r>
        <w:rPr>
          <w:rFonts w:ascii="Arial" w:eastAsia="Arial" w:hAnsi="Arial" w:cs="Arial"/>
          <w:sz w:val="22"/>
          <w:szCs w:val="22"/>
          <w:rtl w:val="0"/>
        </w:rPr>
        <w:t xml:space="preserve">» </w:t>
      </w:r>
      <w:r>
        <w:rPr>
          <w:rFonts w:ascii="Arial" w:eastAsia="Arial" w:hAnsi="Arial" w:cs="Arial"/>
          <w:sz w:val="22"/>
          <w:szCs w:val="22"/>
          <w:rtl w:val="0"/>
        </w:rPr>
        <w:t>даем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контактную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информацию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о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себе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и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о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компании</w:t>
      </w:r>
      <w:r>
        <w:rPr>
          <w:rFonts w:ascii="Arial" w:eastAsia="Arial" w:hAnsi="Arial" w:cs="Arial"/>
          <w:sz w:val="22"/>
          <w:szCs w:val="22"/>
          <w:rtl w:val="0"/>
        </w:rPr>
        <w:t>-</w:t>
      </w:r>
      <w:r>
        <w:rPr>
          <w:rFonts w:ascii="Arial" w:eastAsia="Arial" w:hAnsi="Arial" w:cs="Arial"/>
          <w:sz w:val="22"/>
          <w:szCs w:val="22"/>
          <w:rtl w:val="0"/>
        </w:rPr>
        <w:t>разработчике</w:t>
      </w:r>
      <w:r>
        <w:rPr>
          <w:rFonts w:ascii="Arial" w:eastAsia="Arial" w:hAnsi="Arial" w:cs="Arial"/>
          <w:sz w:val="22"/>
          <w:szCs w:val="22"/>
          <w:rtl w:val="0"/>
        </w:rPr>
        <w:t>.</w:t>
      </w: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before="0" w:after="0" w:line="240" w:lineRule="auto"/>
        <w:ind w:left="0" w:right="0" w:firstLine="0"/>
        <w:jc w:val="left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before="0" w:after="0" w:line="240" w:lineRule="auto"/>
        <w:ind w:left="0" w:right="0" w:firstLine="0"/>
        <w:jc w:val="left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  <w:rtl w:val="0"/>
        </w:rPr>
        <w:t>Схематично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экран</w:t>
      </w:r>
      <w:r>
        <w:rPr>
          <w:rFonts w:ascii="Arial" w:eastAsia="Arial" w:hAnsi="Arial" w:cs="Arial"/>
          <w:sz w:val="22"/>
          <w:szCs w:val="22"/>
          <w:rtl w:val="0"/>
        </w:rPr>
        <w:t xml:space="preserve"> «</w:t>
      </w:r>
      <w:r>
        <w:rPr>
          <w:rFonts w:ascii="Arial" w:eastAsia="Arial" w:hAnsi="Arial" w:cs="Arial"/>
          <w:sz w:val="22"/>
          <w:szCs w:val="22"/>
          <w:rtl w:val="0"/>
        </w:rPr>
        <w:t>О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программе</w:t>
      </w:r>
      <w:r>
        <w:rPr>
          <w:rFonts w:ascii="Arial" w:eastAsia="Arial" w:hAnsi="Arial" w:cs="Arial"/>
          <w:sz w:val="22"/>
          <w:szCs w:val="22"/>
          <w:rtl w:val="0"/>
        </w:rPr>
        <w:t xml:space="preserve">» </w:t>
      </w:r>
      <w:r>
        <w:rPr>
          <w:rFonts w:ascii="Arial" w:eastAsia="Arial" w:hAnsi="Arial" w:cs="Arial"/>
          <w:sz w:val="22"/>
          <w:szCs w:val="22"/>
          <w:rtl w:val="0"/>
        </w:rPr>
        <w:t>выглядит</w:t>
      </w: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  <w:r>
        <w:rPr>
          <w:rFonts w:ascii="Arial" w:eastAsia="Arial" w:hAnsi="Arial" w:cs="Arial"/>
          <w:sz w:val="22"/>
          <w:szCs w:val="22"/>
          <w:rtl w:val="0"/>
        </w:rPr>
        <w:t>так</w:t>
      </w:r>
      <w:r>
        <w:rPr>
          <w:rFonts w:ascii="Arial" w:eastAsia="Arial" w:hAnsi="Arial" w:cs="Arial"/>
          <w:sz w:val="22"/>
          <w:szCs w:val="22"/>
          <w:rtl w:val="0"/>
        </w:rPr>
        <w:t>:</w:t>
      </w:r>
    </w:p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before="0" w:after="0" w:line="240" w:lineRule="auto"/>
        <w:ind w:left="0" w:right="0" w:firstLine="0"/>
        <w:jc w:val="left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  <w:rtl w:val="0"/>
        </w:rPr>
        <w:t xml:space="preserve"> </w:t>
      </w:r>
    </w:p>
    <w:tbl>
      <w:tblPr>
        <w:tblW w:w="5000" w:type="pct"/>
        <w:tblInd w:w="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</w:tblPr>
      <w:tblGrid>
        <w:gridCol w:w="4608"/>
      </w:tblGrid>
      <w:tr>
        <w:tblPrEx>
          <w:tblW w:w="5000" w:type="pct"/>
          <w:tblInd w:w="6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c>
          <w:tcPr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A77B3E">
            <w:pPr>
              <w:pageBreakBefore w:val="0"/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bidi w:val="0"/>
              <w:spacing w:line="276" w:lineRule="auto"/>
              <w:ind w:left="60" w:firstLine="0"/>
            </w:pPr>
            <w:r>
              <w:rPr>
                <w:rFonts w:ascii="Arial" w:eastAsia="Arial" w:hAnsi="Arial" w:cs="Arial"/>
                <w:sz w:val="22"/>
                <w:szCs w:val="22"/>
                <w:rtl w:val="0"/>
              </w:rPr>
              <w:t>Еще</w:t>
            </w:r>
            <w:r>
              <w:rPr>
                <w:rFonts w:ascii="Arial" w:eastAsia="Arial" w:hAnsi="Arial" w:cs="Arial"/>
                <w:sz w:val="22"/>
                <w:szCs w:val="22"/>
                <w:rtl w:val="0"/>
              </w:rPr>
              <w:t xml:space="preserve">           </w:t>
              <w:tab/>
            </w:r>
            <w:r>
              <w:rPr>
                <w:rFonts w:ascii="Arial" w:eastAsia="Arial" w:hAnsi="Arial" w:cs="Arial"/>
                <w:sz w:val="22"/>
                <w:szCs w:val="22"/>
                <w:rtl w:val="0"/>
              </w:rPr>
              <w:t>О</w:t>
            </w:r>
            <w:r>
              <w:rPr>
                <w:rFonts w:ascii="Arial" w:eastAsia="Arial" w:hAnsi="Arial" w:cs="Arial"/>
                <w:sz w:val="22"/>
                <w:szCs w:val="22"/>
                <w:rtl w:val="0"/>
              </w:rPr>
              <w:t xml:space="preserve"> </w:t>
            </w:r>
            <w:r>
              <w:rPr>
                <w:rFonts w:ascii="Arial" w:eastAsia="Arial" w:hAnsi="Arial" w:cs="Arial"/>
                <w:sz w:val="22"/>
                <w:szCs w:val="22"/>
                <w:rtl w:val="0"/>
              </w:rPr>
              <w:t>программе</w:t>
            </w:r>
            <w:r>
              <w:rPr>
                <w:rFonts w:ascii="Arial" w:eastAsia="Arial" w:hAnsi="Arial" w:cs="Arial"/>
                <w:sz w:val="22"/>
                <w:szCs w:val="22"/>
                <w:rtl w:val="0"/>
              </w:rPr>
              <w:tab/>
            </w:r>
          </w:p>
        </w:tc>
      </w:tr>
      <w:tr>
        <w:tblPrEx>
          <w:tblW w:w="5000" w:type="pct"/>
          <w:tblInd w:w="6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c>
          <w:tcPr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A77B3E">
            <w:pPr>
              <w:pageBreakBefore w:val="0"/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bidi w:val="0"/>
              <w:spacing w:line="276" w:lineRule="auto"/>
              <w:ind w:left="60" w:firstLine="0"/>
            </w:pPr>
            <w:r>
              <w:rPr>
                <w:rFonts w:ascii="Arial" w:eastAsia="Arial" w:hAnsi="Arial" w:cs="Arial"/>
                <w:b/>
                <w:bCs/>
                <w:sz w:val="22"/>
                <w:szCs w:val="22"/>
                <w:rtl w:val="0"/>
              </w:rPr>
              <w:t xml:space="preserve"> </w:t>
            </w:r>
          </w:p>
          <w:p w:rsidR="00A77B3E">
            <w:pPr>
              <w:pageBreakBefore w:val="0"/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bidi w:val="0"/>
              <w:spacing w:line="276" w:lineRule="auto"/>
              <w:ind w:left="60" w:firstLine="0"/>
              <w:jc w:val="center"/>
              <w:rPr>
                <w:rFonts w:ascii="Arial" w:eastAsia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bCs/>
                <w:sz w:val="22"/>
                <w:szCs w:val="22"/>
                <w:rtl w:val="0"/>
              </w:rPr>
              <w:t>Автообъявления</w:t>
            </w:r>
          </w:p>
          <w:p w:rsidR="00A77B3E">
            <w:pPr>
              <w:pageBreakBefore w:val="0"/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bidi w:val="0"/>
              <w:spacing w:line="276" w:lineRule="auto"/>
              <w:ind w:left="60" w:firstLine="0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  <w:rtl w:val="0"/>
              </w:rPr>
              <w:t>Версия</w:t>
            </w:r>
            <w:r>
              <w:rPr>
                <w:rFonts w:ascii="Arial" w:eastAsia="Arial" w:hAnsi="Arial" w:cs="Arial"/>
                <w:sz w:val="22"/>
                <w:szCs w:val="22"/>
                <w:rtl w:val="0"/>
              </w:rPr>
              <w:t xml:space="preserve"> 1.0</w:t>
            </w:r>
          </w:p>
          <w:p w:rsidR="00A77B3E">
            <w:pPr>
              <w:pageBreakBefore w:val="0"/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bidi w:val="0"/>
              <w:spacing w:line="276" w:lineRule="auto"/>
              <w:ind w:left="60" w:firstLine="0"/>
              <w:rPr>
                <w:rFonts w:ascii="Arial" w:eastAsia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bCs/>
                <w:sz w:val="22"/>
                <w:szCs w:val="22"/>
                <w:rtl w:val="0"/>
              </w:rPr>
              <w:t xml:space="preserve"> </w:t>
            </w:r>
          </w:p>
          <w:p w:rsidR="00A77B3E">
            <w:pPr>
              <w:pageBreakBefore w:val="0"/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bidi w:val="0"/>
              <w:spacing w:line="276" w:lineRule="auto"/>
              <w:ind w:left="60" w:firstLine="0"/>
              <w:rPr>
                <w:rFonts w:ascii="Arial" w:eastAsia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bCs/>
                <w:sz w:val="22"/>
                <w:szCs w:val="22"/>
                <w:rtl w:val="0"/>
              </w:rPr>
              <w:t xml:space="preserve"> </w:t>
            </w:r>
          </w:p>
          <w:p w:rsidR="00A77B3E">
            <w:pPr>
              <w:pageBreakBefore w:val="0"/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bidi w:val="0"/>
              <w:spacing w:line="276" w:lineRule="auto"/>
              <w:ind w:left="60" w:firstLine="0"/>
              <w:jc w:val="center"/>
              <w:rPr>
                <w:rFonts w:ascii="Arial" w:eastAsia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bCs/>
                <w:sz w:val="22"/>
                <w:szCs w:val="22"/>
                <w:rtl w:val="0"/>
              </w:rPr>
              <w:t>AutoChel</w:t>
            </w:r>
            <w:r>
              <w:rPr>
                <w:rFonts w:ascii="Arial" w:eastAsia="Arial" w:hAnsi="Arial" w:cs="Arial"/>
                <w:b/>
                <w:bCs/>
                <w:sz w:val="22"/>
                <w:szCs w:val="22"/>
                <w:rtl w:val="0"/>
              </w:rPr>
              <w:t>.</w:t>
            </w:r>
            <w:r>
              <w:rPr>
                <w:rFonts w:ascii="Arial" w:eastAsia="Arial" w:hAnsi="Arial" w:cs="Arial"/>
                <w:b/>
                <w:bCs/>
                <w:sz w:val="22"/>
                <w:szCs w:val="22"/>
                <w:rtl w:val="0"/>
              </w:rPr>
              <w:t>ru</w:t>
            </w:r>
            <w:r>
              <w:rPr>
                <w:rFonts w:ascii="Arial" w:eastAsia="Arial" w:hAnsi="Arial" w:cs="Arial"/>
                <w:b/>
                <w:bCs/>
                <w:sz w:val="22"/>
                <w:szCs w:val="22"/>
                <w:rtl w:val="0"/>
              </w:rPr>
              <w:t xml:space="preserve"> </w:t>
            </w:r>
            <w:r>
              <w:rPr>
                <w:rFonts w:ascii="Arial" w:eastAsia="Arial" w:hAnsi="Arial" w:cs="Arial"/>
                <w:sz w:val="22"/>
                <w:szCs w:val="22"/>
                <w:rtl w:val="0"/>
              </w:rPr>
              <w:t>(</w:t>
            </w:r>
            <w:r>
              <w:rPr>
                <w:rFonts w:ascii="Arial" w:eastAsia="Arial" w:hAnsi="Arial" w:cs="Arial"/>
                <w:sz w:val="22"/>
                <w:szCs w:val="22"/>
                <w:rtl w:val="0"/>
              </w:rPr>
              <w:t>лого</w:t>
            </w:r>
            <w:r>
              <w:rPr>
                <w:rFonts w:ascii="Arial" w:eastAsia="Arial" w:hAnsi="Arial" w:cs="Arial"/>
                <w:sz w:val="22"/>
                <w:szCs w:val="22"/>
                <w:rtl w:val="0"/>
              </w:rPr>
              <w:t>)</w:t>
            </w:r>
          </w:p>
          <w:p w:rsidR="00A77B3E">
            <w:pPr>
              <w:pageBreakBefore w:val="0"/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bidi w:val="0"/>
              <w:spacing w:line="276" w:lineRule="auto"/>
              <w:ind w:left="60" w:firstLine="0"/>
              <w:rPr>
                <w:rFonts w:ascii="Arial" w:eastAsia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bCs/>
                <w:sz w:val="22"/>
                <w:szCs w:val="22"/>
                <w:rtl w:val="0"/>
              </w:rPr>
              <w:t xml:space="preserve"> </w:t>
            </w:r>
          </w:p>
          <w:p w:rsidR="00A77B3E">
            <w:pPr>
              <w:pageBreakBefore w:val="0"/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bidi w:val="0"/>
              <w:spacing w:line="276" w:lineRule="auto"/>
              <w:ind w:left="60" w:firstLine="0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  <w:rtl w:val="0"/>
              </w:rPr>
              <w:t>Позвонить</w:t>
            </w:r>
            <w:r>
              <w:rPr>
                <w:rFonts w:ascii="Arial" w:eastAsia="Arial" w:hAnsi="Arial" w:cs="Arial"/>
                <w:sz w:val="22"/>
                <w:szCs w:val="22"/>
                <w:rtl w:val="0"/>
              </w:rPr>
              <w:t xml:space="preserve">               </w:t>
              <w:tab/>
            </w:r>
            <w:r>
              <w:rPr>
                <w:rFonts w:ascii="Arial" w:eastAsia="Arial" w:hAnsi="Arial" w:cs="Arial"/>
                <w:sz w:val="22"/>
                <w:szCs w:val="22"/>
                <w:rtl w:val="0"/>
              </w:rPr>
              <w:t>Написать</w:t>
            </w:r>
            <w:r>
              <w:rPr>
                <w:rFonts w:ascii="Arial" w:eastAsia="Arial" w:hAnsi="Arial" w:cs="Arial"/>
                <w:sz w:val="22"/>
                <w:szCs w:val="22"/>
                <w:rtl w:val="0"/>
              </w:rPr>
              <w:t xml:space="preserve">  </w:t>
            </w:r>
          </w:p>
          <w:p w:rsidR="00A77B3E">
            <w:pPr>
              <w:pageBreakBefore w:val="0"/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bidi w:val="0"/>
              <w:spacing w:line="276" w:lineRule="auto"/>
              <w:ind w:left="60" w:firstLine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rtl w:val="0"/>
              </w:rPr>
              <w:t xml:space="preserve">+7 (351) 729-94-90     </w:t>
            </w:r>
            <w:r>
              <w:rPr>
                <w:rFonts w:ascii="Arial" w:eastAsia="Arial" w:hAnsi="Arial" w:cs="Arial"/>
                <w:sz w:val="16"/>
                <w:szCs w:val="16"/>
                <w:rtl w:val="0"/>
              </w:rPr>
              <w:t>mobile</w:t>
            </w:r>
            <w:r>
              <w:rPr>
                <w:rFonts w:ascii="Arial" w:eastAsia="Arial" w:hAnsi="Arial" w:cs="Arial"/>
                <w:sz w:val="16"/>
                <w:szCs w:val="16"/>
                <w:rtl w:val="0"/>
              </w:rPr>
              <w:t>.</w:t>
            </w:r>
            <w:r>
              <w:rPr>
                <w:rFonts w:ascii="Arial" w:eastAsia="Arial" w:hAnsi="Arial" w:cs="Arial"/>
                <w:sz w:val="16"/>
                <w:szCs w:val="16"/>
                <w:rtl w:val="0"/>
              </w:rPr>
              <w:t>development</w:t>
            </w:r>
            <w:r>
              <w:rPr>
                <w:rFonts w:ascii="Arial" w:eastAsia="Arial" w:hAnsi="Arial" w:cs="Arial"/>
                <w:sz w:val="16"/>
                <w:szCs w:val="16"/>
                <w:rtl w:val="0"/>
              </w:rPr>
              <w:t>@</w:t>
            </w:r>
            <w:r>
              <w:rPr>
                <w:rFonts w:ascii="Arial" w:eastAsia="Arial" w:hAnsi="Arial" w:cs="Arial"/>
                <w:sz w:val="16"/>
                <w:szCs w:val="16"/>
                <w:rtl w:val="0"/>
              </w:rPr>
              <w:t>info</w:t>
            </w:r>
            <w:r>
              <w:rPr>
                <w:rFonts w:ascii="Arial" w:eastAsia="Arial" w:hAnsi="Arial" w:cs="Arial"/>
                <w:sz w:val="16"/>
                <w:szCs w:val="16"/>
                <w:rtl w:val="0"/>
              </w:rPr>
              <w:t>74.</w:t>
            </w:r>
            <w:r>
              <w:rPr>
                <w:rFonts w:ascii="Arial" w:eastAsia="Arial" w:hAnsi="Arial" w:cs="Arial"/>
                <w:sz w:val="16"/>
                <w:szCs w:val="16"/>
                <w:rtl w:val="0"/>
              </w:rPr>
              <w:t>ru</w:t>
            </w:r>
          </w:p>
          <w:p w:rsidR="00A77B3E">
            <w:pPr>
              <w:pageBreakBefore w:val="0"/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bidi w:val="0"/>
              <w:spacing w:line="276" w:lineRule="auto"/>
              <w:ind w:left="60" w:firstLine="0"/>
              <w:rPr>
                <w:rFonts w:ascii="Tahoma" w:eastAsia="Tahoma" w:hAnsi="Tahoma" w:cs="Tahoma"/>
                <w:sz w:val="22"/>
                <w:szCs w:val="22"/>
              </w:rPr>
            </w:pPr>
            <w:r>
              <w:rPr>
                <w:rFonts w:ascii="Tahoma" w:eastAsia="Tahoma" w:hAnsi="Tahoma" w:cs="Tahoma"/>
                <w:sz w:val="22"/>
                <w:szCs w:val="22"/>
                <w:rtl w:val="0"/>
              </w:rPr>
              <w:t xml:space="preserve"> </w:t>
            </w:r>
          </w:p>
          <w:p w:rsidR="00A77B3E">
            <w:pPr>
              <w:pageBreakBefore w:val="0"/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bidi w:val="0"/>
              <w:spacing w:line="276" w:lineRule="auto"/>
              <w:ind w:left="60" w:firstLine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  <w:rtl w:val="0"/>
              </w:rPr>
              <w:t xml:space="preserve"> </w:t>
            </w:r>
          </w:p>
          <w:p w:rsidR="00A77B3E">
            <w:pPr>
              <w:pageBreakBefore w:val="0"/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bidi w:val="0"/>
              <w:spacing w:line="276" w:lineRule="auto"/>
              <w:ind w:left="60" w:firstLine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  <w:rtl w:val="0"/>
              </w:rPr>
              <w:t xml:space="preserve"> </w:t>
            </w:r>
          </w:p>
          <w:p w:rsidR="00A77B3E">
            <w:pPr>
              <w:pageBreakBefore w:val="0"/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bidi w:val="0"/>
              <w:spacing w:line="276" w:lineRule="auto"/>
              <w:ind w:left="60" w:firstLine="0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  <w:rtl w:val="0"/>
              </w:rPr>
              <w:t>(</w:t>
            </w:r>
            <w:r>
              <w:rPr>
                <w:rFonts w:ascii="Arial" w:eastAsia="Arial" w:hAnsi="Arial" w:cs="Arial"/>
                <w:sz w:val="22"/>
                <w:szCs w:val="22"/>
                <w:rtl w:val="0"/>
              </w:rPr>
              <w:t>лого</w:t>
            </w:r>
            <w:r>
              <w:rPr>
                <w:rFonts w:ascii="Arial" w:eastAsia="Arial" w:hAnsi="Arial" w:cs="Arial"/>
                <w:sz w:val="22"/>
                <w:szCs w:val="22"/>
                <w:rtl w:val="0"/>
              </w:rPr>
              <w:t>)</w:t>
            </w:r>
          </w:p>
          <w:p w:rsidR="00A77B3E">
            <w:pPr>
              <w:pageBreakBefore w:val="0"/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bidi w:val="0"/>
              <w:spacing w:line="276" w:lineRule="auto"/>
              <w:ind w:left="60" w:firstLine="0"/>
              <w:jc w:val="center"/>
              <w:rPr>
                <w:rFonts w:ascii="Arial" w:eastAsia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bCs/>
                <w:sz w:val="22"/>
                <w:szCs w:val="22"/>
                <w:rtl w:val="0"/>
              </w:rPr>
              <w:t>Разработчик</w:t>
            </w:r>
            <w:r>
              <w:rPr>
                <w:rFonts w:ascii="Arial" w:eastAsia="Arial" w:hAnsi="Arial" w:cs="Arial"/>
                <w:b/>
                <w:bCs/>
                <w:sz w:val="22"/>
                <w:szCs w:val="22"/>
                <w:rtl w:val="0"/>
              </w:rPr>
              <w:t xml:space="preserve">: </w:t>
            </w:r>
            <w:r>
              <w:rPr>
                <w:rFonts w:ascii="Arial" w:eastAsia="Arial" w:hAnsi="Arial" w:cs="Arial"/>
                <w:b/>
                <w:bCs/>
                <w:sz w:val="22"/>
                <w:szCs w:val="22"/>
                <w:rtl w:val="0"/>
              </w:rPr>
              <w:t>Smartr</w:t>
            </w:r>
            <w:r>
              <w:rPr>
                <w:rFonts w:ascii="Arial" w:eastAsia="Arial" w:hAnsi="Arial" w:cs="Arial"/>
                <w:b/>
                <w:bCs/>
                <w:sz w:val="22"/>
                <w:szCs w:val="22"/>
                <w:rtl w:val="0"/>
              </w:rPr>
              <w:t>.</w:t>
            </w:r>
            <w:r>
              <w:rPr>
                <w:rFonts w:ascii="Arial" w:eastAsia="Arial" w:hAnsi="Arial" w:cs="Arial"/>
                <w:b/>
                <w:bCs/>
                <w:sz w:val="22"/>
                <w:szCs w:val="22"/>
                <w:rtl w:val="0"/>
              </w:rPr>
              <w:t>ru</w:t>
            </w:r>
          </w:p>
          <w:p w:rsidR="00A77B3E">
            <w:pPr>
              <w:pageBreakBefore w:val="0"/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bidi w:val="0"/>
              <w:spacing w:line="276" w:lineRule="auto"/>
              <w:ind w:left="60" w:firstLine="0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  <w:rtl w:val="0"/>
              </w:rPr>
              <w:t xml:space="preserve"> </w:t>
            </w:r>
          </w:p>
          <w:p w:rsidR="00A77B3E">
            <w:pPr>
              <w:pageBreakBefore w:val="0"/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bidi w:val="0"/>
              <w:spacing w:line="276" w:lineRule="auto"/>
              <w:ind w:left="60" w:firstLine="0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  <w:rtl w:val="0"/>
              </w:rPr>
              <w:t>Позвонить</w:t>
            </w:r>
            <w:r>
              <w:rPr>
                <w:rFonts w:ascii="Arial" w:eastAsia="Arial" w:hAnsi="Arial" w:cs="Arial"/>
                <w:sz w:val="22"/>
                <w:szCs w:val="22"/>
                <w:rtl w:val="0"/>
              </w:rPr>
              <w:t xml:space="preserve">               </w:t>
              <w:tab/>
            </w:r>
            <w:r>
              <w:rPr>
                <w:rFonts w:ascii="Arial" w:eastAsia="Arial" w:hAnsi="Arial" w:cs="Arial"/>
                <w:sz w:val="22"/>
                <w:szCs w:val="22"/>
                <w:rtl w:val="0"/>
              </w:rPr>
              <w:t>Написать</w:t>
            </w:r>
            <w:r>
              <w:rPr>
                <w:rFonts w:ascii="Arial" w:eastAsia="Arial" w:hAnsi="Arial" w:cs="Arial"/>
                <w:sz w:val="22"/>
                <w:szCs w:val="22"/>
                <w:rtl w:val="0"/>
              </w:rPr>
              <w:t xml:space="preserve">  </w:t>
            </w:r>
          </w:p>
          <w:p w:rsidR="00A77B3E">
            <w:pPr>
              <w:pageBreakBefore w:val="0"/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bidi w:val="0"/>
              <w:spacing w:line="276" w:lineRule="auto"/>
              <w:ind w:left="60" w:firstLine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  <w:rtl w:val="0"/>
              </w:rPr>
              <w:t xml:space="preserve"> </w:t>
            </w:r>
          </w:p>
          <w:p w:rsidR="00A77B3E">
            <w:pPr>
              <w:pageBreakBefore w:val="0"/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bidi w:val="0"/>
              <w:spacing w:line="276" w:lineRule="auto"/>
              <w:ind w:left="60" w:firstLine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  <w:rtl w:val="0"/>
              </w:rPr>
              <w:t xml:space="preserve"> </w:t>
            </w:r>
          </w:p>
          <w:p w:rsidR="00A77B3E">
            <w:pPr>
              <w:pageBreakBefore w:val="0"/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bidi w:val="0"/>
              <w:spacing w:line="276" w:lineRule="auto"/>
              <w:ind w:left="60" w:firstLine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  <w:rtl w:val="0"/>
              </w:rPr>
              <w:t>Копирайт</w:t>
            </w:r>
          </w:p>
        </w:tc>
      </w:tr>
      <w:tr>
        <w:tblPrEx>
          <w:tblW w:w="5000" w:type="pct"/>
          <w:tblInd w:w="6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c>
          <w:tcPr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A77B3E">
            <w:pPr>
              <w:pageBreakBefore w:val="0"/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bidi w:val="0"/>
              <w:spacing w:line="276" w:lineRule="auto"/>
              <w:ind w:left="60" w:firstLine="0"/>
              <w:jc w:val="center"/>
            </w:pPr>
            <w:r>
              <w:rPr>
                <w:rFonts w:ascii="Arial" w:eastAsia="Arial" w:hAnsi="Arial" w:cs="Arial"/>
                <w:sz w:val="22"/>
                <w:szCs w:val="22"/>
                <w:rtl w:val="0"/>
              </w:rPr>
              <w:t>Поиск</w:t>
            </w:r>
            <w:r>
              <w:rPr>
                <w:rFonts w:ascii="Arial" w:eastAsia="Arial" w:hAnsi="Arial" w:cs="Arial"/>
                <w:sz w:val="22"/>
                <w:szCs w:val="22"/>
                <w:rtl w:val="0"/>
              </w:rPr>
              <w:tab/>
            </w:r>
            <w:r>
              <w:rPr>
                <w:rFonts w:ascii="Arial" w:eastAsia="Arial" w:hAnsi="Arial" w:cs="Arial"/>
                <w:sz w:val="22"/>
                <w:szCs w:val="22"/>
                <w:rtl w:val="0"/>
              </w:rPr>
              <w:t>Избранное</w:t>
            </w:r>
            <w:r>
              <w:rPr>
                <w:rFonts w:ascii="Arial" w:eastAsia="Arial" w:hAnsi="Arial" w:cs="Arial"/>
                <w:sz w:val="22"/>
                <w:szCs w:val="22"/>
                <w:rtl w:val="0"/>
              </w:rPr>
              <w:tab/>
            </w:r>
            <w:r>
              <w:rPr>
                <w:rFonts w:ascii="Arial" w:eastAsia="Arial" w:hAnsi="Arial" w:cs="Arial"/>
                <w:sz w:val="22"/>
                <w:szCs w:val="22"/>
                <w:rtl w:val="0"/>
              </w:rPr>
              <w:t>Добавить</w:t>
            </w:r>
            <w:r>
              <w:rPr>
                <w:rFonts w:ascii="Arial" w:eastAsia="Arial" w:hAnsi="Arial" w:cs="Arial"/>
                <w:sz w:val="22"/>
                <w:szCs w:val="22"/>
                <w:rtl w:val="0"/>
              </w:rPr>
              <w:tab/>
            </w:r>
            <w:r>
              <w:rPr>
                <w:rFonts w:ascii="Arial" w:eastAsia="Arial" w:hAnsi="Arial" w:cs="Arial"/>
                <w:sz w:val="22"/>
                <w:szCs w:val="22"/>
                <w:rtl w:val="0"/>
              </w:rPr>
              <w:t>Еще</w:t>
            </w:r>
          </w:p>
        </w:tc>
      </w:tr>
    </w:tbl>
    <w:p w:rsidR="00A77B3E">
      <w:pPr>
        <w:pageBreakBefore w:val="0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before="0" w:after="0" w:line="240" w:lineRule="auto"/>
        <w:ind w:left="0" w:right="0" w:firstLine="0"/>
        <w:jc w:val="left"/>
      </w:pPr>
    </w:p>
    <w:sectPr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grammar="clean"/>
  <w:stylePaneFormatFilter w:val="3F01"/>
  <w:doNotTrackMoves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pPr>
      <w:pageBreakBefore w:val="0"/>
      <w:bidi w:val="0"/>
      <w:spacing w:before="0" w:after="0" w:line="240" w:lineRule="auto"/>
      <w:ind w:left="0" w:right="0" w:firstLine="0"/>
      <w:jc w:val="left"/>
    </w:pPr>
    <w:rPr>
      <w:rFonts w:ascii="Times New Roman" w:eastAsia="Times New Roman" w:hAnsi="Times New Roman" w:cs="Times New Roman"/>
      <w:b w:val="0"/>
      <w:bCs w:val="0"/>
      <w:i w:val="0"/>
      <w:iCs w:val="0"/>
      <w:strike w:val="0"/>
      <w:color w:val="000000"/>
      <w:sz w:val="24"/>
      <w:szCs w:val="24"/>
      <w:u w:val="none"/>
    </w:rPr>
  </w:style>
  <w:style w:type="paragraph" w:styleId="Heading1">
    <w:name w:val="heading 1"/>
    <w:basedOn w:val="Normal"/>
    <w:next w:val="Normal"/>
    <w:qFormat/>
    <w:rsid w:val="00EF7B96"/>
    <w:pPr>
      <w:pageBreakBefore w:val="0"/>
      <w:bidi w:val="0"/>
      <w:spacing w:before="240" w:after="60" w:lineRule="auto"/>
    </w:pPr>
    <w:rPr>
      <w:rFonts w:ascii="Arial" w:eastAsia="Arial" w:hAnsi="Arial" w:cs="Arial"/>
      <w:b/>
      <w:bCs/>
      <w:sz w:val="32"/>
      <w:szCs w:val="32"/>
    </w:rPr>
  </w:style>
  <w:style w:type="paragraph" w:styleId="Heading2">
    <w:name w:val="heading 2"/>
    <w:basedOn w:val="Normal"/>
    <w:next w:val="Normal"/>
    <w:qFormat/>
    <w:rsid w:val="00EF7B96"/>
    <w:pPr>
      <w:pageBreakBefore w:val="0"/>
      <w:bidi w:val="0"/>
      <w:spacing w:before="240" w:after="60" w:lineRule="auto"/>
    </w:pPr>
    <w:rPr>
      <w:rFonts w:ascii="Arial" w:eastAsia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EF7B96"/>
    <w:pPr>
      <w:pageBreakBefore w:val="0"/>
      <w:bidi w:val="0"/>
      <w:spacing w:before="240" w:after="60" w:lineRule="auto"/>
    </w:pPr>
    <w:rPr>
      <w:rFonts w:ascii="Arial" w:eastAsia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EF7B96"/>
    <w:pPr>
      <w:pageBreakBefore w:val="0"/>
      <w:bidi w:val="0"/>
      <w:spacing w:before="240" w:after="60" w:lineRule="auto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EF7B96"/>
    <w:pPr>
      <w:pageBreakBefore w:val="0"/>
      <w:bidi w:val="0"/>
      <w:spacing w:before="240" w:after="60" w:lineRule="auto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EF7B96"/>
    <w:pPr>
      <w:pageBreakBefore w:val="0"/>
      <w:bidi w:val="0"/>
      <w:spacing w:before="240" w:after="60" w:lineRule="auto"/>
    </w:pPr>
    <w:rPr>
      <w:b/>
      <w:bCs/>
      <w:sz w:val="22"/>
      <w:szCs w:val="22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styleId="Title">
    <w:name w:val="Title"/>
    <w:basedOn w:val="Normal"/>
    <w:qFormat/>
    <w:rsid w:val="00EF7B96"/>
    <w:pPr>
      <w:pageBreakBefore w:val="0"/>
      <w:bidi w:val="0"/>
      <w:spacing w:before="240" w:after="60" w:lineRule="auto"/>
      <w:jc w:val="center"/>
    </w:pPr>
    <w:rPr>
      <w:rFonts w:ascii="Arial" w:eastAsia="Arial" w:hAnsi="Arial" w:cs="Arial"/>
      <w:b/>
      <w:bCs/>
      <w:sz w:val="32"/>
      <w:szCs w:val="32"/>
    </w:rPr>
  </w:style>
  <w:style w:type="paragraph" w:styleId="Subtitle">
    <w:name w:val="Subtitle"/>
    <w:basedOn w:val="Normal"/>
    <w:qFormat/>
    <w:rsid w:val="00EF7B96"/>
    <w:pPr>
      <w:pageBreakBefore w:val="0"/>
      <w:bidi w:val="0"/>
      <w:spacing w:after="60" w:lineRule="auto"/>
      <w:jc w:val="center"/>
    </w:pPr>
    <w:rPr>
      <w:rFonts w:ascii="Arial" w:eastAsia="Arial" w:hAnsi="Arial" w:cs="Arial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4.png" /><Relationship Id="rId11" Type="http://schemas.openxmlformats.org/officeDocument/2006/relationships/image" Target="Image_4" TargetMode="External" /><Relationship Id="rId12" Type="http://schemas.openxmlformats.org/officeDocument/2006/relationships/image" Target="media/image5.png" /><Relationship Id="rId13" Type="http://schemas.openxmlformats.org/officeDocument/2006/relationships/image" Target="Image_1" TargetMode="External" /><Relationship Id="rId14" Type="http://schemas.openxmlformats.org/officeDocument/2006/relationships/image" Target="media/image6.png" /><Relationship Id="rId15" Type="http://schemas.openxmlformats.org/officeDocument/2006/relationships/image" Target="Image_0" TargetMode="External" /><Relationship Id="rId16" Type="http://schemas.openxmlformats.org/officeDocument/2006/relationships/image" Target="media/image7.png" /><Relationship Id="rId17" Type="http://schemas.openxmlformats.org/officeDocument/2006/relationships/image" Target="Image_5" TargetMode="External" /><Relationship Id="rId18" Type="http://schemas.openxmlformats.org/officeDocument/2006/relationships/image" Target="media/image8.png" /><Relationship Id="rId19" Type="http://schemas.openxmlformats.org/officeDocument/2006/relationships/image" Target="Image_7" TargetMode="External" /><Relationship Id="rId2" Type="http://schemas.openxmlformats.org/officeDocument/2006/relationships/webSettings" Target="webSettings.xml" /><Relationship Id="rId20" Type="http://schemas.openxmlformats.org/officeDocument/2006/relationships/image" Target="media/image9.png" /><Relationship Id="rId21" Type="http://schemas.openxmlformats.org/officeDocument/2006/relationships/image" Target="Image_3" TargetMode="External" /><Relationship Id="rId22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image" Target="media/image1.png" /><Relationship Id="rId5" Type="http://schemas.openxmlformats.org/officeDocument/2006/relationships/image" Target="Image_2" TargetMode="External" /><Relationship Id="rId6" Type="http://schemas.openxmlformats.org/officeDocument/2006/relationships/image" Target="media/image2.png" /><Relationship Id="rId7" Type="http://schemas.openxmlformats.org/officeDocument/2006/relationships/image" Target="Image_8" TargetMode="External" /><Relationship Id="rId8" Type="http://schemas.openxmlformats.org/officeDocument/2006/relationships/image" Target="media/image3.png" /><Relationship Id="rId9" Type="http://schemas.openxmlformats.org/officeDocument/2006/relationships/image" Target="Image_6" TargetMode="External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1</cp:revision>
</cp:coreProperties>
</file>